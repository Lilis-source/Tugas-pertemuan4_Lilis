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4DD4B">
      <w:pPr>
        <w:pStyle w:val="2"/>
        <w:spacing w:before="60"/>
        <w:ind w:right="1" w:firstLine="0"/>
        <w:jc w:val="center"/>
      </w:pPr>
      <w:r>
        <w:t>LAPORAN</w:t>
      </w:r>
      <w:r>
        <w:rPr>
          <w:spacing w:val="-5"/>
        </w:rPr>
        <w:t xml:space="preserve"> </w:t>
      </w:r>
      <w:r>
        <w:t>ANALISIS</w:t>
      </w:r>
      <w:r>
        <w:rPr>
          <w:spacing w:val="-4"/>
        </w:rPr>
        <w:t xml:space="preserve"> </w:t>
      </w:r>
      <w:r>
        <w:t>TUGAS</w:t>
      </w:r>
      <w:r>
        <w:rPr>
          <w:spacing w:val="-4"/>
        </w:rPr>
        <w:t xml:space="preserve"> </w:t>
      </w:r>
      <w:r>
        <w:t>PERTEMUAN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6BE57092">
      <w:pPr>
        <w:spacing w:before="0" w:line="240" w:lineRule="auto"/>
        <w:rPr>
          <w:b/>
          <w:sz w:val="24"/>
        </w:rPr>
      </w:pPr>
    </w:p>
    <w:p w14:paraId="50B931BB">
      <w:pPr>
        <w:tabs>
          <w:tab w:val="left" w:pos="828"/>
        </w:tabs>
        <w:spacing w:before="0" w:line="482" w:lineRule="auto"/>
        <w:ind w:left="0" w:right="6026" w:firstLine="0"/>
        <w:jc w:val="left"/>
        <w:rPr>
          <w:rFonts w:hint="default"/>
          <w:spacing w:val="40"/>
          <w:sz w:val="24"/>
          <w:lang w:val="en-GB"/>
        </w:rPr>
      </w:pPr>
      <w:r>
        <w:rPr>
          <w:sz w:val="24"/>
        </w:rPr>
        <w:t>NAMA</w:t>
      </w:r>
      <w:r>
        <w:rPr>
          <w:spacing w:val="-10"/>
          <w:sz w:val="24"/>
        </w:rPr>
        <w:t xml:space="preserve"> 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rFonts w:hint="default"/>
          <w:spacing w:val="40"/>
          <w:sz w:val="24"/>
          <w:lang w:val="en-GB"/>
        </w:rPr>
        <w:t>Lilis</w:t>
      </w:r>
    </w:p>
    <w:p w14:paraId="58588ADA">
      <w:pPr>
        <w:tabs>
          <w:tab w:val="left" w:pos="828"/>
        </w:tabs>
        <w:spacing w:before="0" w:line="482" w:lineRule="auto"/>
        <w:ind w:left="0" w:right="6026" w:firstLine="0"/>
        <w:jc w:val="left"/>
        <w:rPr>
          <w:rFonts w:hint="default"/>
          <w:sz w:val="24"/>
          <w:lang w:val="en-GB"/>
        </w:rPr>
      </w:pPr>
      <w:bookmarkStart w:id="0" w:name="_GoBack"/>
      <w:bookmarkEnd w:id="0"/>
      <w:r>
        <w:rPr>
          <w:sz w:val="24"/>
        </w:rPr>
        <w:t xml:space="preserve"> </w:t>
      </w:r>
      <w:r>
        <w:rPr>
          <w:spacing w:val="-4"/>
          <w:sz w:val="24"/>
        </w:rPr>
        <w:t>NIM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IK24110</w:t>
      </w:r>
      <w:r>
        <w:rPr>
          <w:rFonts w:hint="default"/>
          <w:sz w:val="24"/>
          <w:lang w:val="en-GB"/>
        </w:rPr>
        <w:t>12</w:t>
      </w:r>
    </w:p>
    <w:p w14:paraId="1AED501A">
      <w:pPr>
        <w:spacing w:before="3"/>
        <w:ind w:left="0" w:right="0" w:firstLine="0"/>
        <w:jc w:val="left"/>
        <w:rPr>
          <w:sz w:val="24"/>
        </w:rPr>
      </w:pPr>
      <w:r>
        <w:rPr>
          <w:sz w:val="24"/>
        </w:rPr>
        <w:t>Mata</w:t>
      </w:r>
      <w:r>
        <w:rPr>
          <w:spacing w:val="-2"/>
          <w:sz w:val="24"/>
        </w:rPr>
        <w:t xml:space="preserve"> </w:t>
      </w:r>
      <w:r>
        <w:rPr>
          <w:sz w:val="24"/>
        </w:rPr>
        <w:t>Kuliah</w:t>
      </w:r>
      <w:r>
        <w:rPr>
          <w:spacing w:val="58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Pemrograman</w:t>
      </w:r>
      <w:r>
        <w:rPr>
          <w:spacing w:val="-2"/>
          <w:sz w:val="24"/>
        </w:rPr>
        <w:t xml:space="preserve"> </w:t>
      </w:r>
      <w:r>
        <w:rPr>
          <w:sz w:val="24"/>
        </w:rPr>
        <w:t>Basis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5DAFF2E">
      <w:pPr>
        <w:spacing w:before="4" w:line="240" w:lineRule="auto"/>
        <w:rPr>
          <w:sz w:val="24"/>
        </w:rPr>
      </w:pPr>
    </w:p>
    <w:p w14:paraId="002D0447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Deskripsi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Kasus:</w:t>
      </w:r>
    </w:p>
    <w:p w14:paraId="373461D4">
      <w:pPr>
        <w:spacing w:before="40" w:line="278" w:lineRule="auto"/>
        <w:ind w:left="0" w:right="73" w:firstLine="0"/>
        <w:jc w:val="left"/>
        <w:rPr>
          <w:sz w:val="24"/>
        </w:rPr>
      </w:pPr>
      <w:r>
        <w:rPr>
          <w:sz w:val="24"/>
        </w:rPr>
        <w:t>Tugas</w:t>
      </w:r>
      <w:r>
        <w:rPr>
          <w:spacing w:val="-7"/>
          <w:sz w:val="24"/>
        </w:rPr>
        <w:t xml:space="preserve"> </w:t>
      </w:r>
      <w:r>
        <w:rPr>
          <w:sz w:val="24"/>
        </w:rPr>
        <w:t>ini</w:t>
      </w:r>
      <w:r>
        <w:rPr>
          <w:spacing w:val="-5"/>
          <w:sz w:val="24"/>
        </w:rPr>
        <w:t xml:space="preserve"> </w:t>
      </w:r>
      <w:r>
        <w:rPr>
          <w:sz w:val="24"/>
        </w:rPr>
        <w:t>membahas</w:t>
      </w:r>
      <w:r>
        <w:rPr>
          <w:spacing w:val="-7"/>
          <w:sz w:val="24"/>
        </w:rPr>
        <w:t xml:space="preserve"> </w:t>
      </w:r>
      <w:r>
        <w:rPr>
          <w:sz w:val="24"/>
        </w:rPr>
        <w:t>penggunaan</w:t>
      </w:r>
      <w:r>
        <w:rPr>
          <w:spacing w:val="-5"/>
          <w:sz w:val="24"/>
        </w:rPr>
        <w:t xml:space="preserve"> </w:t>
      </w:r>
      <w:r>
        <w:rPr>
          <w:sz w:val="24"/>
        </w:rPr>
        <w:t>struktur</w:t>
      </w:r>
      <w:r>
        <w:rPr>
          <w:spacing w:val="-5"/>
          <w:sz w:val="24"/>
        </w:rPr>
        <w:t xml:space="preserve"> </w:t>
      </w:r>
      <w:r>
        <w:rPr>
          <w:sz w:val="24"/>
        </w:rPr>
        <w:t>kontrol</w:t>
      </w:r>
      <w:r>
        <w:rPr>
          <w:spacing w:val="-4"/>
          <w:sz w:val="24"/>
        </w:rPr>
        <w:t xml:space="preserve"> </w:t>
      </w:r>
      <w:r>
        <w:rPr>
          <w:sz w:val="24"/>
        </w:rPr>
        <w:t>percabangan</w:t>
      </w:r>
      <w:r>
        <w:rPr>
          <w:spacing w:val="-5"/>
          <w:sz w:val="24"/>
        </w:rPr>
        <w:t xml:space="preserve"> </w:t>
      </w:r>
      <w:r>
        <w:rPr>
          <w:sz w:val="24"/>
        </w:rPr>
        <w:t>IF-THEN-ELSE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CASE dalam MySQL untuk menentukan status stok, diskon belanja, dan predikat mahasiswa.</w:t>
      </w:r>
    </w:p>
    <w:p w14:paraId="463FA9F3">
      <w:pPr>
        <w:pStyle w:val="8"/>
        <w:numPr>
          <w:ilvl w:val="0"/>
          <w:numId w:val="1"/>
        </w:numPr>
        <w:tabs>
          <w:tab w:val="left" w:pos="719"/>
        </w:tabs>
        <w:spacing w:before="0" w:after="0" w:line="272" w:lineRule="exact"/>
        <w:ind w:left="719" w:right="0" w:hanging="359"/>
        <w:jc w:val="left"/>
        <w:rPr>
          <w:sz w:val="24"/>
        </w:rPr>
      </w:pPr>
      <w:r>
        <w:rPr>
          <w:sz w:val="24"/>
        </w:rPr>
        <w:t xml:space="preserve">Membuat </w:t>
      </w:r>
      <w:r>
        <w:rPr>
          <w:spacing w:val="-2"/>
          <w:sz w:val="24"/>
        </w:rPr>
        <w:t>Database</w:t>
      </w:r>
    </w:p>
    <w:p w14:paraId="736A4C46">
      <w:pPr>
        <w:spacing w:before="41" w:line="278" w:lineRule="auto"/>
        <w:ind w:left="720" w:right="0" w:firstLine="0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baru</w:t>
      </w:r>
      <w:r>
        <w:rPr>
          <w:spacing w:val="-6"/>
          <w:sz w:val="24"/>
        </w:rPr>
        <w:t xml:space="preserve"> </w:t>
      </w:r>
      <w:r>
        <w:rPr>
          <w:sz w:val="24"/>
        </w:rPr>
        <w:t>dengan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nama </w:t>
      </w:r>
      <w:r>
        <w:rPr>
          <w:sz w:val="20"/>
        </w:rPr>
        <w:t xml:space="preserve">db_pertemuan4 </w:t>
      </w:r>
      <w:r>
        <w:rPr>
          <w:sz w:val="24"/>
        </w:rPr>
        <w:t>sebagai</w:t>
      </w:r>
      <w:r>
        <w:rPr>
          <w:spacing w:val="-6"/>
          <w:sz w:val="24"/>
        </w:rPr>
        <w:t xml:space="preserve"> </w:t>
      </w:r>
      <w:r>
        <w:rPr>
          <w:sz w:val="24"/>
        </w:rPr>
        <w:t>tempat</w:t>
      </w:r>
      <w:r>
        <w:rPr>
          <w:spacing w:val="-6"/>
          <w:sz w:val="24"/>
        </w:rPr>
        <w:t xml:space="preserve"> </w:t>
      </w:r>
      <w:r>
        <w:rPr>
          <w:sz w:val="24"/>
        </w:rPr>
        <w:t>penyimpanan</w:t>
      </w:r>
      <w:r>
        <w:rPr>
          <w:spacing w:val="-6"/>
          <w:sz w:val="24"/>
        </w:rPr>
        <w:t xml:space="preserve"> </w:t>
      </w:r>
      <w:r>
        <w:rPr>
          <w:sz w:val="24"/>
        </w:rPr>
        <w:t>seluruh data dan program yang digunakan dalam tugas.</w:t>
      </w:r>
    </w:p>
    <w:p w14:paraId="1621BD53">
      <w:pPr>
        <w:pStyle w:val="8"/>
        <w:numPr>
          <w:ilvl w:val="0"/>
          <w:numId w:val="1"/>
        </w:numPr>
        <w:tabs>
          <w:tab w:val="left" w:pos="719"/>
        </w:tabs>
        <w:spacing w:before="0" w:after="0" w:line="272" w:lineRule="exact"/>
        <w:ind w:left="719" w:right="0" w:hanging="359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Tabel </w:t>
      </w:r>
      <w:r>
        <w:rPr>
          <w:spacing w:val="-2"/>
          <w:sz w:val="24"/>
        </w:rPr>
        <w:t>Produk</w:t>
      </w:r>
    </w:p>
    <w:p w14:paraId="5D86D671">
      <w:pPr>
        <w:spacing w:before="40"/>
        <w:ind w:left="720" w:right="0" w:firstLine="0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2"/>
          <w:sz w:val="24"/>
        </w:rPr>
        <w:t xml:space="preserve"> </w:t>
      </w:r>
      <w:r>
        <w:rPr>
          <w:sz w:val="24"/>
        </w:rPr>
        <w:t>tabel</w:t>
      </w:r>
      <w:r>
        <w:rPr>
          <w:spacing w:val="1"/>
          <w:sz w:val="24"/>
        </w:rPr>
        <w:t xml:space="preserve"> </w:t>
      </w:r>
      <w:r>
        <w:rPr>
          <w:sz w:val="20"/>
        </w:rPr>
        <w:t>produk</w:t>
      </w:r>
      <w:r>
        <w:rPr>
          <w:spacing w:val="8"/>
          <w:sz w:val="20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berisi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atribut:</w:t>
      </w:r>
    </w:p>
    <w:p w14:paraId="6FC396DE">
      <w:pPr>
        <w:pStyle w:val="8"/>
        <w:numPr>
          <w:ilvl w:val="1"/>
          <w:numId w:val="1"/>
        </w:numPr>
        <w:tabs>
          <w:tab w:val="left" w:pos="1440"/>
        </w:tabs>
        <w:spacing w:before="44" w:after="0" w:line="240" w:lineRule="auto"/>
        <w:ind w:left="1440" w:right="0" w:hanging="359"/>
        <w:jc w:val="left"/>
        <w:rPr>
          <w:sz w:val="24"/>
        </w:rPr>
      </w:pPr>
      <w:r>
        <w:rPr>
          <w:sz w:val="20"/>
        </w:rPr>
        <w:t>id_produk</w:t>
      </w:r>
      <w:r>
        <w:rPr>
          <w:spacing w:val="6"/>
          <w:sz w:val="20"/>
        </w:rPr>
        <w:t xml:space="preserve"> </w:t>
      </w:r>
      <w:r>
        <w:rPr>
          <w:sz w:val="24"/>
        </w:rPr>
        <w:t>sebagai</w:t>
      </w:r>
      <w:r>
        <w:rPr>
          <w:spacing w:val="-2"/>
          <w:sz w:val="24"/>
        </w:rPr>
        <w:t xml:space="preserve"> </w:t>
      </w:r>
      <w:r>
        <w:rPr>
          <w:sz w:val="24"/>
        </w:rPr>
        <w:t>primary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7B7E51B6">
      <w:pPr>
        <w:pStyle w:val="8"/>
        <w:numPr>
          <w:ilvl w:val="1"/>
          <w:numId w:val="1"/>
        </w:numPr>
        <w:tabs>
          <w:tab w:val="left" w:pos="1440"/>
        </w:tabs>
        <w:spacing w:before="39" w:after="0" w:line="240" w:lineRule="auto"/>
        <w:ind w:left="1440" w:right="0" w:hanging="359"/>
        <w:jc w:val="left"/>
        <w:rPr>
          <w:sz w:val="20"/>
        </w:rPr>
      </w:pPr>
      <w:r>
        <w:rPr>
          <w:spacing w:val="-2"/>
          <w:sz w:val="20"/>
        </w:rPr>
        <w:t>nama_produk</w:t>
      </w:r>
    </w:p>
    <w:p w14:paraId="4A5AA9E8">
      <w:pPr>
        <w:pStyle w:val="8"/>
        <w:numPr>
          <w:ilvl w:val="1"/>
          <w:numId w:val="1"/>
        </w:numPr>
        <w:tabs>
          <w:tab w:val="left" w:pos="1440"/>
        </w:tabs>
        <w:spacing w:before="35" w:after="0" w:line="240" w:lineRule="auto"/>
        <w:ind w:left="1440" w:right="0" w:hanging="359"/>
        <w:jc w:val="left"/>
        <w:rPr>
          <w:sz w:val="20"/>
        </w:rPr>
      </w:pPr>
      <w:r>
        <w:rPr>
          <w:spacing w:val="-4"/>
          <w:sz w:val="20"/>
        </w:rPr>
        <w:t>stok</w:t>
      </w:r>
    </w:p>
    <w:p w14:paraId="5F9C9F2F">
      <w:pPr>
        <w:spacing w:before="32"/>
        <w:ind w:left="1441" w:right="0" w:firstLine="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7"/>
          <w:sz w:val="24"/>
        </w:rPr>
        <w:t xml:space="preserve"> </w:t>
      </w:r>
      <w:r>
        <w:rPr>
          <w:sz w:val="24"/>
        </w:rPr>
        <w:t>ini</w:t>
      </w:r>
      <w:r>
        <w:rPr>
          <w:spacing w:val="-2"/>
          <w:sz w:val="24"/>
        </w:rPr>
        <w:t xml:space="preserve"> </w:t>
      </w:r>
      <w:r>
        <w:rPr>
          <w:sz w:val="24"/>
        </w:rPr>
        <w:t>digunakan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7"/>
          <w:sz w:val="24"/>
        </w:rPr>
        <w:t xml:space="preserve"> </w:t>
      </w:r>
      <w:r>
        <w:rPr>
          <w:sz w:val="24"/>
        </w:rPr>
        <w:t>latihan</w:t>
      </w:r>
      <w:r>
        <w:rPr>
          <w:spacing w:val="-2"/>
          <w:sz w:val="24"/>
        </w:rPr>
        <w:t xml:space="preserve"> </w:t>
      </w:r>
      <w:r>
        <w:rPr>
          <w:sz w:val="24"/>
        </w:rPr>
        <w:t>penggunaan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-2"/>
          <w:sz w:val="24"/>
        </w:rPr>
        <w:t xml:space="preserve"> query.</w:t>
      </w:r>
    </w:p>
    <w:p w14:paraId="4ACCB46D">
      <w:pPr>
        <w:pStyle w:val="8"/>
        <w:numPr>
          <w:ilvl w:val="0"/>
          <w:numId w:val="1"/>
        </w:numPr>
        <w:tabs>
          <w:tab w:val="left" w:pos="719"/>
        </w:tabs>
        <w:spacing w:before="44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Menambahkan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Tabel</w:t>
      </w:r>
    </w:p>
    <w:p w14:paraId="124A4794">
      <w:pPr>
        <w:spacing w:before="40" w:line="278" w:lineRule="auto"/>
        <w:ind w:left="720" w:right="0" w:firstLine="0"/>
        <w:jc w:val="left"/>
        <w:rPr>
          <w:sz w:val="24"/>
        </w:rPr>
      </w:pPr>
      <w:r>
        <w:rPr>
          <w:sz w:val="24"/>
        </w:rPr>
        <w:t>Menginput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produk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z w:val="24"/>
        </w:rPr>
        <w:t>jumlah</w:t>
      </w:r>
      <w:r>
        <w:rPr>
          <w:spacing w:val="-3"/>
          <w:sz w:val="24"/>
        </w:rPr>
        <w:t xml:space="preserve"> </w:t>
      </w:r>
      <w:r>
        <w:rPr>
          <w:sz w:val="24"/>
        </w:rPr>
        <w:t>stok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berbeda-beda</w:t>
      </w:r>
      <w:r>
        <w:rPr>
          <w:spacing w:val="-2"/>
          <w:sz w:val="24"/>
        </w:rPr>
        <w:t xml:space="preserve"> </w:t>
      </w:r>
      <w:r>
        <w:rPr>
          <w:sz w:val="24"/>
        </w:rPr>
        <w:t>agar</w:t>
      </w:r>
      <w:r>
        <w:rPr>
          <w:spacing w:val="-3"/>
          <w:sz w:val="24"/>
        </w:rPr>
        <w:t xml:space="preserve"> </w:t>
      </w:r>
      <w:r>
        <w:rPr>
          <w:sz w:val="24"/>
        </w:rPr>
        <w:t>semua kondisi percabangan dapat diuji.</w:t>
      </w:r>
    </w:p>
    <w:p w14:paraId="2092BD05">
      <w:pPr>
        <w:pStyle w:val="8"/>
        <w:numPr>
          <w:ilvl w:val="0"/>
          <w:numId w:val="1"/>
        </w:numPr>
        <w:tabs>
          <w:tab w:val="left" w:pos="719"/>
        </w:tabs>
        <w:spacing w:before="0" w:after="0" w:line="272" w:lineRule="exact"/>
        <w:ind w:left="719" w:right="0" w:hanging="359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Stored </w:t>
      </w:r>
      <w:r>
        <w:rPr>
          <w:spacing w:val="-2"/>
          <w:sz w:val="24"/>
        </w:rPr>
        <w:t>Procedure</w:t>
      </w:r>
    </w:p>
    <w:p w14:paraId="6A7B52A6">
      <w:pPr>
        <w:spacing w:before="40"/>
        <w:ind w:left="720" w:right="0" w:firstLine="0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4"/>
          <w:sz w:val="24"/>
        </w:rPr>
        <w:t xml:space="preserve"> </w:t>
      </w:r>
      <w:r>
        <w:rPr>
          <w:sz w:val="24"/>
        </w:rPr>
        <w:t>beberapa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  <w:r>
        <w:rPr>
          <w:spacing w:val="-2"/>
          <w:sz w:val="24"/>
        </w:rPr>
        <w:t xml:space="preserve"> </w:t>
      </w:r>
      <w:r>
        <w:rPr>
          <w:sz w:val="24"/>
        </w:rPr>
        <w:t>sebagai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berikut:</w:t>
      </w:r>
    </w:p>
    <w:p w14:paraId="7EDEAC78">
      <w:pPr>
        <w:pStyle w:val="8"/>
        <w:numPr>
          <w:ilvl w:val="1"/>
          <w:numId w:val="1"/>
        </w:numPr>
        <w:tabs>
          <w:tab w:val="left" w:pos="1440"/>
        </w:tabs>
        <w:spacing w:before="44" w:after="0" w:line="240" w:lineRule="auto"/>
        <w:ind w:left="1440" w:right="0" w:hanging="359"/>
        <w:jc w:val="left"/>
        <w:rPr>
          <w:sz w:val="24"/>
        </w:rPr>
      </w:pPr>
      <w:r>
        <w:rPr>
          <w:sz w:val="20"/>
        </w:rPr>
        <w:t>cek_status_stok</w:t>
      </w:r>
      <w:r>
        <w:rPr>
          <w:spacing w:val="10"/>
          <w:sz w:val="20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menentukan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stok </w:t>
      </w:r>
      <w:r>
        <w:rPr>
          <w:spacing w:val="-2"/>
          <w:sz w:val="24"/>
        </w:rPr>
        <w:t>barang</w:t>
      </w:r>
    </w:p>
    <w:p w14:paraId="416549FD">
      <w:pPr>
        <w:pStyle w:val="8"/>
        <w:numPr>
          <w:ilvl w:val="1"/>
          <w:numId w:val="1"/>
        </w:numPr>
        <w:tabs>
          <w:tab w:val="left" w:pos="1440"/>
        </w:tabs>
        <w:spacing w:before="40" w:after="0" w:line="240" w:lineRule="auto"/>
        <w:ind w:left="1440" w:right="0" w:hanging="359"/>
        <w:jc w:val="left"/>
        <w:rPr>
          <w:sz w:val="24"/>
        </w:rPr>
      </w:pPr>
      <w:r>
        <w:rPr>
          <w:sz w:val="20"/>
        </w:rPr>
        <w:t>hitung_diskon</w:t>
      </w:r>
      <w:r>
        <w:rPr>
          <w:spacing w:val="7"/>
          <w:sz w:val="20"/>
        </w:rPr>
        <w:t xml:space="preserve"> </w:t>
      </w:r>
      <w:r>
        <w:rPr>
          <w:sz w:val="24"/>
        </w:rPr>
        <w:t>→ menghitung</w:t>
      </w:r>
      <w:r>
        <w:rPr>
          <w:spacing w:val="-5"/>
          <w:sz w:val="24"/>
        </w:rPr>
        <w:t xml:space="preserve"> </w:t>
      </w:r>
      <w:r>
        <w:rPr>
          <w:sz w:val="24"/>
        </w:rPr>
        <w:t>diskon dan total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pembayaran</w:t>
      </w:r>
    </w:p>
    <w:p w14:paraId="32C7DF9D">
      <w:pPr>
        <w:pStyle w:val="8"/>
        <w:numPr>
          <w:ilvl w:val="1"/>
          <w:numId w:val="1"/>
        </w:numPr>
        <w:tabs>
          <w:tab w:val="left" w:pos="1440"/>
        </w:tabs>
        <w:spacing w:before="40" w:after="0" w:line="278" w:lineRule="auto"/>
        <w:ind w:left="720" w:right="1536" w:firstLine="360"/>
        <w:jc w:val="left"/>
        <w:rPr>
          <w:sz w:val="24"/>
        </w:rPr>
      </w:pPr>
      <w:r>
        <w:rPr>
          <w:sz w:val="20"/>
        </w:rPr>
        <w:t xml:space="preserve">cek_predikat_mahasiswa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menentukan</w:t>
      </w:r>
      <w:r>
        <w:rPr>
          <w:spacing w:val="-7"/>
          <w:sz w:val="24"/>
        </w:rPr>
        <w:t xml:space="preserve"> </w:t>
      </w:r>
      <w:r>
        <w:rPr>
          <w:sz w:val="24"/>
        </w:rPr>
        <w:t>predikat</w:t>
      </w:r>
      <w:r>
        <w:rPr>
          <w:spacing w:val="-6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9"/>
          <w:sz w:val="24"/>
        </w:rPr>
        <w:t xml:space="preserve"> </w:t>
      </w:r>
      <w:r>
        <w:rPr>
          <w:sz w:val="24"/>
        </w:rPr>
        <w:t>kelulusan Setiap procedure menggunakan struktur percabangan IF-THEN-ELSE.</w:t>
      </w:r>
    </w:p>
    <w:p w14:paraId="265E718B">
      <w:pPr>
        <w:pStyle w:val="8"/>
        <w:numPr>
          <w:ilvl w:val="0"/>
          <w:numId w:val="1"/>
        </w:numPr>
        <w:tabs>
          <w:tab w:val="left" w:pos="719"/>
        </w:tabs>
        <w:spacing w:before="0" w:after="0" w:line="272" w:lineRule="exact"/>
        <w:ind w:left="719" w:right="0" w:hanging="359"/>
        <w:jc w:val="left"/>
        <w:rPr>
          <w:sz w:val="24"/>
        </w:rPr>
      </w:pPr>
      <w:r>
        <w:rPr>
          <w:sz w:val="24"/>
        </w:rPr>
        <w:t>Menggunakan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Query</w:t>
      </w:r>
    </w:p>
    <w:p w14:paraId="08929362">
      <w:pPr>
        <w:spacing w:before="40" w:line="278" w:lineRule="auto"/>
        <w:ind w:left="720" w:right="0" w:firstLine="0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12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9"/>
          <w:sz w:val="24"/>
        </w:rPr>
        <w:t xml:space="preserve"> </w:t>
      </w:r>
      <w:r>
        <w:rPr>
          <w:sz w:val="24"/>
        </w:rPr>
        <w:t>memanfaatkan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stok berdasarkan nilai kolom </w:t>
      </w:r>
      <w:r>
        <w:rPr>
          <w:sz w:val="20"/>
        </w:rPr>
        <w:t>stok</w:t>
      </w:r>
      <w:r>
        <w:rPr>
          <w:sz w:val="24"/>
        </w:rPr>
        <w:t>.</w:t>
      </w:r>
    </w:p>
    <w:p w14:paraId="518942F8">
      <w:pPr>
        <w:pStyle w:val="8"/>
        <w:numPr>
          <w:ilvl w:val="0"/>
          <w:numId w:val="1"/>
        </w:numPr>
        <w:tabs>
          <w:tab w:val="left" w:pos="719"/>
        </w:tabs>
        <w:spacing w:before="0" w:after="0" w:line="272" w:lineRule="exact"/>
        <w:ind w:left="719" w:right="0" w:hanging="359"/>
        <w:jc w:val="left"/>
        <w:rPr>
          <w:sz w:val="24"/>
        </w:rPr>
      </w:pP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Pengujian</w:t>
      </w:r>
      <w:r>
        <w:rPr>
          <w:spacing w:val="-2"/>
          <w:sz w:val="24"/>
        </w:rPr>
        <w:t xml:space="preserve"> Program</w:t>
      </w:r>
    </w:p>
    <w:p w14:paraId="375CB110">
      <w:pPr>
        <w:spacing w:before="40" w:line="278" w:lineRule="auto"/>
        <w:ind w:left="720" w:right="73" w:firstLine="0"/>
        <w:jc w:val="left"/>
        <w:rPr>
          <w:sz w:val="24"/>
        </w:rPr>
      </w:pPr>
      <w:r>
        <w:rPr>
          <w:sz w:val="24"/>
        </w:rPr>
        <w:t>Menguji</w:t>
      </w:r>
      <w:r>
        <w:rPr>
          <w:spacing w:val="-5"/>
          <w:sz w:val="24"/>
        </w:rPr>
        <w:t xml:space="preserve"> </w:t>
      </w:r>
      <w:r>
        <w:rPr>
          <w:sz w:val="24"/>
        </w:rPr>
        <w:t>setiap</w:t>
      </w:r>
      <w:r>
        <w:rPr>
          <w:spacing w:val="-5"/>
          <w:sz w:val="24"/>
        </w:rPr>
        <w:t xml:space="preserve"> </w:t>
      </w:r>
      <w:r>
        <w:rPr>
          <w:sz w:val="24"/>
        </w:rPr>
        <w:t>procedure</w:t>
      </w:r>
      <w:r>
        <w:rPr>
          <w:spacing w:val="-4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perintah </w:t>
      </w:r>
      <w:r>
        <w:rPr>
          <w:sz w:val="20"/>
        </w:rPr>
        <w:t xml:space="preserve">CALL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memastikan</w:t>
      </w:r>
      <w:r>
        <w:rPr>
          <w:spacing w:val="-5"/>
          <w:sz w:val="24"/>
        </w:rPr>
        <w:t xml:space="preserve"> </w:t>
      </w:r>
      <w:r>
        <w:rPr>
          <w:sz w:val="24"/>
        </w:rPr>
        <w:t>hasil</w:t>
      </w:r>
      <w:r>
        <w:rPr>
          <w:spacing w:val="-5"/>
          <w:sz w:val="24"/>
        </w:rPr>
        <w:t xml:space="preserve"> </w:t>
      </w:r>
      <w:r>
        <w:rPr>
          <w:sz w:val="24"/>
        </w:rPr>
        <w:t>output sesuai dengan logika yang telah dibuat.</w:t>
      </w:r>
    </w:p>
    <w:p w14:paraId="203183B3">
      <w:pPr>
        <w:spacing w:before="0" w:line="272" w:lineRule="exact"/>
        <w:ind w:left="720" w:right="0" w:firstLine="0"/>
        <w:jc w:val="left"/>
        <w:rPr>
          <w:sz w:val="24"/>
        </w:rPr>
      </w:pPr>
      <w:r>
        <w:rPr>
          <w:sz w:val="24"/>
        </w:rPr>
        <w:t>Selain</w:t>
      </w:r>
      <w:r>
        <w:rPr>
          <w:spacing w:val="-3"/>
          <w:sz w:val="24"/>
        </w:rPr>
        <w:t xml:space="preserve"> </w:t>
      </w:r>
      <w:r>
        <w:rPr>
          <w:sz w:val="24"/>
        </w:rPr>
        <w:t>itu,</w:t>
      </w:r>
      <w:r>
        <w:rPr>
          <w:spacing w:val="-3"/>
          <w:sz w:val="24"/>
        </w:rPr>
        <w:t xml:space="preserve"> </w:t>
      </w:r>
      <w:r>
        <w:rPr>
          <w:sz w:val="24"/>
        </w:rPr>
        <w:t>menjalankan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memastikan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berjalan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benar.</w:t>
      </w:r>
    </w:p>
    <w:p w14:paraId="284F8DB4">
      <w:pPr>
        <w:pStyle w:val="8"/>
        <w:numPr>
          <w:ilvl w:val="0"/>
          <w:numId w:val="1"/>
        </w:numPr>
        <w:tabs>
          <w:tab w:val="left" w:pos="719"/>
        </w:tabs>
        <w:spacing w:before="40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Menganalisis</w:t>
      </w:r>
      <w:r>
        <w:rPr>
          <w:spacing w:val="-9"/>
          <w:sz w:val="24"/>
        </w:rPr>
        <w:t xml:space="preserve"> </w:t>
      </w:r>
      <w:r>
        <w:rPr>
          <w:sz w:val="24"/>
        </w:rPr>
        <w:t>Hasil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5B8035B4">
      <w:pPr>
        <w:spacing w:before="44" w:line="276" w:lineRule="auto"/>
        <w:ind w:left="720" w:right="0" w:firstLine="0"/>
        <w:jc w:val="left"/>
        <w:rPr>
          <w:sz w:val="24"/>
        </w:rPr>
      </w:pPr>
      <w:r>
        <w:rPr>
          <w:sz w:val="24"/>
        </w:rPr>
        <w:t>Membandingkan</w:t>
      </w:r>
      <w:r>
        <w:rPr>
          <w:spacing w:val="-3"/>
          <w:sz w:val="24"/>
        </w:rPr>
        <w:t xml:space="preserve"> </w:t>
      </w:r>
      <w:r>
        <w:rPr>
          <w:sz w:val="24"/>
        </w:rPr>
        <w:t>hasil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diperoleh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kondisi yang</w:t>
      </w:r>
      <w:r>
        <w:rPr>
          <w:spacing w:val="-8"/>
          <w:sz w:val="24"/>
        </w:rPr>
        <w:t xml:space="preserve"> </w:t>
      </w:r>
      <w:r>
        <w:rPr>
          <w:sz w:val="24"/>
        </w:rPr>
        <w:t>telah</w:t>
      </w:r>
      <w:r>
        <w:rPr>
          <w:spacing w:val="-3"/>
          <w:sz w:val="24"/>
        </w:rPr>
        <w:t xml:space="preserve"> </w:t>
      </w:r>
      <w:r>
        <w:rPr>
          <w:sz w:val="24"/>
        </w:rPr>
        <w:t>ditentukan</w:t>
      </w:r>
      <w:r>
        <w:rPr>
          <w:spacing w:val="-3"/>
          <w:sz w:val="24"/>
        </w:rPr>
        <w:t xml:space="preserve"> </w:t>
      </w:r>
      <w:r>
        <w:rPr>
          <w:sz w:val="24"/>
        </w:rPr>
        <w:t>untuk memastikan tidak terdapat kesalahan logika.</w:t>
      </w:r>
    </w:p>
    <w:p w14:paraId="73474FA3">
      <w:pPr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1AB9884A">
      <w:pPr>
        <w:pStyle w:val="3"/>
        <w:numPr>
          <w:ilvl w:val="0"/>
          <w:numId w:val="2"/>
        </w:numPr>
        <w:tabs>
          <w:tab w:val="left" w:pos="170"/>
        </w:tabs>
        <w:spacing w:before="39" w:after="0" w:line="240" w:lineRule="auto"/>
        <w:ind w:left="170" w:right="0" w:hanging="170"/>
        <w:jc w:val="left"/>
        <w:rPr>
          <w:rFonts w:ascii="Calibri"/>
          <w:sz w:val="20"/>
        </w:rPr>
      </w:pPr>
      <w:r>
        <w:rPr>
          <w:rFonts w:ascii="Calibri"/>
        </w:rPr>
        <w:t>LATIHAN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1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KODE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DAN HASIL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SS</w:t>
      </w:r>
    </w:p>
    <w:p w14:paraId="239A99ED">
      <w:pPr>
        <w:pStyle w:val="6"/>
        <w:spacing w:before="179" w:line="403" w:lineRule="auto"/>
        <w:ind w:left="720" w:right="3939"/>
      </w:pPr>
      <w:r>
        <w:t>DROP</w:t>
      </w:r>
      <w:r>
        <w:rPr>
          <w:spacing w:val="-13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EXISTS</w:t>
      </w:r>
      <w:r>
        <w:rPr>
          <w:spacing w:val="-12"/>
        </w:rPr>
        <w:t xml:space="preserve"> </w:t>
      </w:r>
      <w:r>
        <w:t>cek_status_stok; DELIMITER $$</w:t>
      </w:r>
    </w:p>
    <w:p w14:paraId="09B8B29C">
      <w:pPr>
        <w:pStyle w:val="6"/>
        <w:spacing w:before="182"/>
      </w:pPr>
    </w:p>
    <w:p w14:paraId="43DD859D">
      <w:pPr>
        <w:pStyle w:val="6"/>
        <w:spacing w:line="400" w:lineRule="auto"/>
        <w:ind w:left="720" w:right="3939"/>
      </w:pPr>
      <w:r>
        <w:t>CREATE</w:t>
      </w:r>
      <w:r>
        <w:rPr>
          <w:spacing w:val="-11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cek_status_stok(IN</w:t>
      </w:r>
      <w:r>
        <w:rPr>
          <w:spacing w:val="-10"/>
        </w:rPr>
        <w:t xml:space="preserve"> </w:t>
      </w:r>
      <w:r>
        <w:t>p_stok</w:t>
      </w:r>
      <w:r>
        <w:rPr>
          <w:spacing w:val="-11"/>
        </w:rPr>
        <w:t xml:space="preserve"> </w:t>
      </w:r>
      <w:r>
        <w:t xml:space="preserve">INT) </w:t>
      </w:r>
      <w:r>
        <w:rPr>
          <w:spacing w:val="-2"/>
        </w:rPr>
        <w:t>BEGIN</w:t>
      </w:r>
    </w:p>
    <w:p w14:paraId="7943B815">
      <w:pPr>
        <w:pStyle w:val="6"/>
        <w:spacing w:before="3"/>
        <w:ind w:left="916"/>
      </w:pPr>
      <w:r>
        <w:t>DECLARE</w:t>
      </w:r>
      <w:r>
        <w:rPr>
          <w:spacing w:val="-7"/>
        </w:rPr>
        <w:t xml:space="preserve"> </w:t>
      </w:r>
      <w:r>
        <w:t>v_status</w:t>
      </w:r>
      <w:r>
        <w:rPr>
          <w:spacing w:val="-4"/>
        </w:rPr>
        <w:t xml:space="preserve"> </w:t>
      </w:r>
      <w:r>
        <w:rPr>
          <w:spacing w:val="-2"/>
        </w:rPr>
        <w:t>VARCHAR(50);</w:t>
      </w:r>
    </w:p>
    <w:p w14:paraId="2A9BC8E8">
      <w:pPr>
        <w:pStyle w:val="6"/>
      </w:pPr>
    </w:p>
    <w:p w14:paraId="26DB3174">
      <w:pPr>
        <w:pStyle w:val="6"/>
        <w:spacing w:before="94"/>
      </w:pPr>
    </w:p>
    <w:p w14:paraId="40976D38">
      <w:pPr>
        <w:pStyle w:val="6"/>
        <w:spacing w:before="1"/>
        <w:ind w:left="916"/>
      </w:pPr>
      <w:r>
        <w:t>IF</w:t>
      </w:r>
      <w:r>
        <w:rPr>
          <w:spacing w:val="-5"/>
        </w:rPr>
        <w:t xml:space="preserve"> </w:t>
      </w:r>
      <w:r>
        <w:t>p_stok</w:t>
      </w:r>
      <w:r>
        <w:rPr>
          <w:spacing w:val="-2"/>
        </w:rPr>
        <w:t xml:space="preserve"> </w:t>
      </w:r>
      <w:r>
        <w:t>= 0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70681EE2">
      <w:pPr>
        <w:pStyle w:val="6"/>
        <w:spacing w:before="179"/>
        <w:ind w:left="1116"/>
      </w:pPr>
      <w:r>
        <w:t>SET</w:t>
      </w:r>
      <w:r>
        <w:rPr>
          <w:spacing w:val="-4"/>
        </w:rPr>
        <w:t xml:space="preserve"> </w:t>
      </w:r>
      <w:r>
        <w:t>v_status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'Habis';</w:t>
      </w:r>
    </w:p>
    <w:p w14:paraId="6CE39DFF">
      <w:pPr>
        <w:pStyle w:val="6"/>
        <w:spacing w:before="183"/>
        <w:ind w:left="916"/>
      </w:pPr>
      <w:r>
        <w:t>ELSEIF</w:t>
      </w:r>
      <w:r>
        <w:rPr>
          <w:spacing w:val="-4"/>
        </w:rPr>
        <w:t xml:space="preserve"> </w:t>
      </w:r>
      <w:r>
        <w:t>p_stok</w:t>
      </w:r>
      <w:r>
        <w:rPr>
          <w:spacing w:val="-2"/>
        </w:rPr>
        <w:t xml:space="preserve"> </w:t>
      </w:r>
      <w:r>
        <w:t>BETWEEN 1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600B759C">
      <w:pPr>
        <w:pStyle w:val="6"/>
        <w:spacing w:before="180"/>
        <w:ind w:left="1116"/>
      </w:pPr>
      <w:r>
        <w:t>SET</w:t>
      </w:r>
      <w:r>
        <w:rPr>
          <w:spacing w:val="-6"/>
        </w:rPr>
        <w:t xml:space="preserve"> </w:t>
      </w:r>
      <w:r>
        <w:t>v_status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'Hampir</w:t>
      </w:r>
      <w:r>
        <w:rPr>
          <w:spacing w:val="-2"/>
        </w:rPr>
        <w:t xml:space="preserve"> Habis';</w:t>
      </w:r>
    </w:p>
    <w:p w14:paraId="106374C1">
      <w:pPr>
        <w:pStyle w:val="6"/>
        <w:spacing w:before="180"/>
        <w:ind w:left="916"/>
      </w:pPr>
      <w:r>
        <w:t>ELSEIF</w:t>
      </w:r>
      <w:r>
        <w:rPr>
          <w:spacing w:val="-4"/>
        </w:rPr>
        <w:t xml:space="preserve"> </w:t>
      </w:r>
      <w:r>
        <w:t>p_stok</w:t>
      </w:r>
      <w:r>
        <w:rPr>
          <w:spacing w:val="-2"/>
        </w:rPr>
        <w:t xml:space="preserve"> </w:t>
      </w:r>
      <w:r>
        <w:t>BETWEEN 6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35414D2C">
      <w:pPr>
        <w:pStyle w:val="6"/>
        <w:spacing w:before="183" w:line="400" w:lineRule="auto"/>
        <w:ind w:left="916" w:right="5669" w:firstLine="200"/>
      </w:pPr>
      <w:r>
        <w:t>SET</w:t>
      </w:r>
      <w:r>
        <w:rPr>
          <w:spacing w:val="-13"/>
        </w:rPr>
        <w:t xml:space="preserve"> </w:t>
      </w:r>
      <w:r>
        <w:t>v_status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'Tersedia'; </w:t>
      </w:r>
      <w:r>
        <w:rPr>
          <w:spacing w:val="-4"/>
        </w:rPr>
        <w:t>ELSE</w:t>
      </w:r>
    </w:p>
    <w:p w14:paraId="17493572">
      <w:pPr>
        <w:pStyle w:val="6"/>
        <w:spacing w:before="3" w:line="400" w:lineRule="auto"/>
        <w:ind w:left="916" w:right="5669" w:firstLine="200"/>
      </w:pPr>
      <w:r>
        <w:t>SET</w:t>
      </w:r>
      <w:r>
        <w:rPr>
          <w:spacing w:val="-11"/>
        </w:rPr>
        <w:t xml:space="preserve"> </w:t>
      </w:r>
      <w:r>
        <w:t>v_status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'Stok</w:t>
      </w:r>
      <w:r>
        <w:rPr>
          <w:spacing w:val="-9"/>
        </w:rPr>
        <w:t xml:space="preserve"> </w:t>
      </w:r>
      <w:r>
        <w:t>Aman'; END IF;</w:t>
      </w:r>
    </w:p>
    <w:p w14:paraId="4335EFF2">
      <w:pPr>
        <w:pStyle w:val="6"/>
        <w:spacing w:before="183"/>
      </w:pPr>
    </w:p>
    <w:p w14:paraId="63DA7E19">
      <w:pPr>
        <w:pStyle w:val="6"/>
        <w:spacing w:line="403" w:lineRule="auto"/>
        <w:ind w:left="720" w:right="4300" w:firstLine="196"/>
      </w:pPr>
      <w:r>
        <w:t>SELECT</w:t>
      </w:r>
      <w:r>
        <w:rPr>
          <w:spacing w:val="-5"/>
        </w:rPr>
        <w:t xml:space="preserve"> </w:t>
      </w:r>
      <w:r>
        <w:t>CONCAT('Status:</w:t>
      </w:r>
      <w:r>
        <w:rPr>
          <w:spacing w:val="-8"/>
        </w:rPr>
        <w:t xml:space="preserve"> </w:t>
      </w:r>
      <w:r>
        <w:t>',</w:t>
      </w:r>
      <w:r>
        <w:rPr>
          <w:spacing w:val="-9"/>
        </w:rPr>
        <w:t xml:space="preserve"> </w:t>
      </w:r>
      <w:r>
        <w:t>v_status)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hasil; END $$</w:t>
      </w:r>
    </w:p>
    <w:p w14:paraId="44260940">
      <w:pPr>
        <w:pStyle w:val="6"/>
        <w:spacing w:before="182"/>
      </w:pPr>
    </w:p>
    <w:p w14:paraId="09800ED5">
      <w:pPr>
        <w:spacing w:before="0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DELIMITER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pacing w:val="-10"/>
          <w:sz w:val="22"/>
        </w:rPr>
        <w:t>;</w:t>
      </w:r>
    </w:p>
    <w:p w14:paraId="501817D8">
      <w:pPr>
        <w:pStyle w:val="6"/>
        <w:spacing w:before="6"/>
        <w:rPr>
          <w:sz w:val="11"/>
        </w:rPr>
      </w:pPr>
      <w:r>
        <w:rPr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1149985</wp:posOffset>
            </wp:positionH>
            <wp:positionV relativeFrom="paragraph">
              <wp:posOffset>104140</wp:posOffset>
            </wp:positionV>
            <wp:extent cx="2748915" cy="14674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8598" cy="1467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1809C">
      <w:pPr>
        <w:pStyle w:val="6"/>
        <w:spacing w:after="0"/>
        <w:rPr>
          <w:sz w:val="11"/>
        </w:rPr>
        <w:sectPr>
          <w:pgSz w:w="12240" w:h="15840"/>
          <w:pgMar w:top="1400" w:right="1440" w:bottom="280" w:left="1440" w:header="720" w:footer="720" w:gutter="0"/>
          <w:cols w:space="720" w:num="1"/>
        </w:sectPr>
      </w:pPr>
    </w:p>
    <w:p w14:paraId="76DAD1A1">
      <w:pPr>
        <w:pStyle w:val="3"/>
        <w:numPr>
          <w:ilvl w:val="0"/>
          <w:numId w:val="3"/>
        </w:numPr>
        <w:tabs>
          <w:tab w:val="left" w:pos="720"/>
        </w:tabs>
        <w:spacing w:before="79" w:after="0" w:line="240" w:lineRule="auto"/>
        <w:ind w:left="720" w:right="0" w:hanging="360"/>
        <w:jc w:val="left"/>
      </w:pPr>
      <w:r>
        <w:t>Cara</w:t>
      </w:r>
      <w:r>
        <w:rPr>
          <w:spacing w:val="-7"/>
        </w:rPr>
        <w:t xml:space="preserve"> </w:t>
      </w:r>
      <w:r>
        <w:t>Pemanggilan</w:t>
      </w:r>
      <w:r>
        <w:rPr>
          <w:spacing w:val="-1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384B2B3B">
      <w:pPr>
        <w:pStyle w:val="6"/>
        <w:spacing w:before="174" w:line="410" w:lineRule="auto"/>
        <w:ind w:left="720" w:right="3939"/>
        <w:rPr>
          <w:rFonts w:ascii="Times New Roman"/>
        </w:rPr>
      </w:pPr>
      <w:r>
        <w:rPr>
          <w:rFonts w:ascii="Times New Roman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1462405</wp:posOffset>
            </wp:positionH>
            <wp:positionV relativeFrom="paragraph">
              <wp:posOffset>673100</wp:posOffset>
            </wp:positionV>
            <wp:extent cx="4070350" cy="219900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423" cy="219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Contoh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pemanggilan: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CALL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cek_status_stok(3); Hasil output :</w:t>
      </w:r>
    </w:p>
    <w:p w14:paraId="1003411C">
      <w:pPr>
        <w:spacing w:before="0" w:line="240" w:lineRule="auto"/>
        <w:rPr>
          <w:sz w:val="22"/>
        </w:rPr>
      </w:pPr>
    </w:p>
    <w:p w14:paraId="34F57C03">
      <w:pPr>
        <w:spacing w:before="51" w:line="240" w:lineRule="auto"/>
        <w:rPr>
          <w:sz w:val="22"/>
        </w:rPr>
      </w:pPr>
    </w:p>
    <w:p w14:paraId="2A3E86EC">
      <w:pPr>
        <w:pStyle w:val="2"/>
        <w:numPr>
          <w:ilvl w:val="0"/>
          <w:numId w:val="2"/>
        </w:numPr>
        <w:tabs>
          <w:tab w:val="left" w:pos="240"/>
        </w:tabs>
        <w:spacing w:before="1" w:after="0" w:line="240" w:lineRule="auto"/>
        <w:ind w:left="240" w:right="0" w:hanging="240"/>
        <w:jc w:val="left"/>
      </w:pPr>
      <w:r>
        <w:t>Latihan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5919FD9">
      <w:pPr>
        <w:pStyle w:val="8"/>
        <w:numPr>
          <w:ilvl w:val="0"/>
          <w:numId w:val="4"/>
        </w:numPr>
        <w:tabs>
          <w:tab w:val="left" w:pos="180"/>
        </w:tabs>
        <w:spacing w:before="176" w:after="0" w:line="240" w:lineRule="auto"/>
        <w:ind w:left="180" w:right="0" w:hanging="180"/>
        <w:jc w:val="left"/>
        <w:rPr>
          <w:sz w:val="24"/>
        </w:rPr>
      </w:pPr>
      <w:r>
        <w:rPr>
          <w:sz w:val="24"/>
        </w:rPr>
        <w:t>Buat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Tabel </w:t>
      </w:r>
      <w:r>
        <w:rPr>
          <w:spacing w:val="-2"/>
          <w:sz w:val="24"/>
        </w:rPr>
        <w:t>Produk</w:t>
      </w:r>
    </w:p>
    <w:p w14:paraId="2A57207E">
      <w:pPr>
        <w:spacing w:before="189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CREATE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TABLE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produk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10"/>
          <w:sz w:val="20"/>
        </w:rPr>
        <w:t>(</w:t>
      </w:r>
    </w:p>
    <w:p w14:paraId="4F530534">
      <w:pPr>
        <w:spacing w:before="2" w:line="225" w:lineRule="exact"/>
        <w:ind w:left="48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id_produk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AUTO_INCREMENT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PRIMARY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4"/>
          <w:sz w:val="20"/>
        </w:rPr>
        <w:t>KEY,</w:t>
      </w:r>
    </w:p>
    <w:p w14:paraId="09D903DA">
      <w:pPr>
        <w:spacing w:before="0" w:line="242" w:lineRule="auto"/>
        <w:ind w:left="480" w:right="566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nama_produk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VARCHAR(100), stok INT</w:t>
      </w:r>
    </w:p>
    <w:p w14:paraId="261760A3">
      <w:pPr>
        <w:spacing w:before="0" w:line="224" w:lineRule="exact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);</w:t>
      </w:r>
    </w:p>
    <w:p w14:paraId="7CDA0F1D">
      <w:pPr>
        <w:pStyle w:val="6"/>
        <w:spacing w:before="45"/>
        <w:rPr>
          <w:rFonts w:ascii="Courier New"/>
          <w:sz w:val="20"/>
        </w:rPr>
      </w:pPr>
    </w:p>
    <w:p w14:paraId="2BCAED93">
      <w:pPr>
        <w:pStyle w:val="8"/>
        <w:numPr>
          <w:ilvl w:val="0"/>
          <w:numId w:val="4"/>
        </w:numPr>
        <w:tabs>
          <w:tab w:val="left" w:pos="332"/>
        </w:tabs>
        <w:spacing w:before="0" w:after="0" w:line="240" w:lineRule="auto"/>
        <w:ind w:left="332" w:right="0" w:hanging="240"/>
        <w:jc w:val="left"/>
        <w:rPr>
          <w:sz w:val="24"/>
        </w:rPr>
      </w:pPr>
      <w:r>
        <w:rPr>
          <w:sz w:val="24"/>
        </w:rPr>
        <w:t>Tambahkan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Produk</w:t>
      </w:r>
    </w:p>
    <w:p w14:paraId="15A62625">
      <w:pPr>
        <w:spacing w:before="9" w:line="240" w:lineRule="auto"/>
        <w:rPr>
          <w:sz w:val="24"/>
        </w:rPr>
      </w:pPr>
    </w:p>
    <w:p w14:paraId="56CFA6DD">
      <w:pPr>
        <w:spacing w:before="1"/>
        <w:ind w:left="720" w:right="217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INSERT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INTO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produk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(nama_produk,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stok)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VALUES ('Laptop', 25),</w:t>
      </w:r>
    </w:p>
    <w:p w14:paraId="7F06C878">
      <w:pPr>
        <w:spacing w:before="2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('Mouse',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4),</w:t>
      </w:r>
    </w:p>
    <w:p w14:paraId="30CF7D77">
      <w:pPr>
        <w:spacing w:before="0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('Keyboard',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4"/>
          <w:sz w:val="20"/>
        </w:rPr>
        <w:t>10),</w:t>
      </w:r>
    </w:p>
    <w:p w14:paraId="5738228A">
      <w:pPr>
        <w:spacing w:before="2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('Flashdisk',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5"/>
          <w:sz w:val="20"/>
        </w:rPr>
        <w:t>0),</w:t>
      </w:r>
    </w:p>
    <w:p w14:paraId="08098D4F">
      <w:pPr>
        <w:spacing w:before="1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('Monitor',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5"/>
          <w:sz w:val="20"/>
        </w:rPr>
        <w:t>7);</w:t>
      </w:r>
    </w:p>
    <w:p w14:paraId="056C2C65">
      <w:pPr>
        <w:pStyle w:val="6"/>
        <w:spacing w:before="45"/>
        <w:rPr>
          <w:rFonts w:ascii="Courier New"/>
          <w:sz w:val="20"/>
        </w:rPr>
      </w:pPr>
    </w:p>
    <w:p w14:paraId="0FDF8D68">
      <w:pPr>
        <w:pStyle w:val="8"/>
        <w:numPr>
          <w:ilvl w:val="0"/>
          <w:numId w:val="4"/>
        </w:numPr>
        <w:tabs>
          <w:tab w:val="left" w:pos="240"/>
        </w:tabs>
        <w:spacing w:before="1" w:after="0" w:line="240" w:lineRule="auto"/>
        <w:ind w:left="240" w:right="0" w:hanging="240"/>
        <w:jc w:val="left"/>
        <w:rPr>
          <w:sz w:val="24"/>
        </w:rPr>
      </w:pP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CASE</w:t>
      </w:r>
      <w:r>
        <w:rPr>
          <w:spacing w:val="1"/>
          <w:sz w:val="24"/>
        </w:rPr>
        <w:t xml:space="preserve"> </w:t>
      </w:r>
      <w:r>
        <w:rPr>
          <w:sz w:val="24"/>
        </w:rPr>
        <w:t>untuk Status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Stok</w:t>
      </w:r>
    </w:p>
    <w:p w14:paraId="70068DB0">
      <w:pPr>
        <w:spacing w:before="9" w:line="240" w:lineRule="auto"/>
        <w:rPr>
          <w:sz w:val="24"/>
        </w:rPr>
      </w:pPr>
    </w:p>
    <w:p w14:paraId="7E5B7497">
      <w:pPr>
        <w:spacing w:before="0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SELECT</w:t>
      </w:r>
    </w:p>
    <w:p w14:paraId="02A18B14">
      <w:pPr>
        <w:spacing w:before="2"/>
        <w:ind w:left="1201" w:right="6259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id_produk, nama_produk, stok,</w:t>
      </w:r>
    </w:p>
    <w:p w14:paraId="003F439A">
      <w:pPr>
        <w:spacing w:before="0" w:line="225" w:lineRule="exact"/>
        <w:ind w:left="120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CASE</w:t>
      </w:r>
    </w:p>
    <w:p w14:paraId="5D720E87">
      <w:pPr>
        <w:spacing w:before="0" w:line="225" w:lineRule="exact"/>
        <w:ind w:left="168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WHEN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stok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THEN</w:t>
      </w:r>
      <w:r>
        <w:rPr>
          <w:rFonts w:ascii="Courier New"/>
          <w:spacing w:val="-2"/>
          <w:sz w:val="20"/>
        </w:rPr>
        <w:t xml:space="preserve"> 'Habis'</w:t>
      </w:r>
    </w:p>
    <w:p w14:paraId="204AE6BD">
      <w:pPr>
        <w:spacing w:before="2" w:line="240" w:lineRule="auto"/>
        <w:ind w:left="1681" w:right="217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WHEN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stok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BETWEEN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1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5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THEN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'Hampir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Habis' WHEN stok BETWEEN 6 AND 20 THEN 'Tersedia' ELSE 'Stok Aman'</w:t>
      </w:r>
    </w:p>
    <w:p w14:paraId="15FF5413">
      <w:pPr>
        <w:spacing w:before="0"/>
        <w:ind w:left="720" w:right="5669" w:firstLine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END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status_stok FROM produk;</w:t>
      </w:r>
    </w:p>
    <w:p w14:paraId="4574450C">
      <w:pPr>
        <w:spacing w:after="0"/>
        <w:jc w:val="left"/>
        <w:rPr>
          <w:rFonts w:ascii="Courier New"/>
          <w:sz w:val="20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5DD0E20A">
      <w:pPr>
        <w:tabs>
          <w:tab w:val="left" w:pos="4836"/>
        </w:tabs>
        <w:spacing w:line="240" w:lineRule="auto"/>
        <w:ind w:left="472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2242185" cy="121094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310" cy="1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  <w:tab/>
      </w:r>
      <w:r>
        <w:rPr>
          <w:rFonts w:ascii="Courier New"/>
          <w:sz w:val="20"/>
        </w:rPr>
        <w:drawing>
          <wp:inline distT="0" distB="0" distL="0" distR="0">
            <wp:extent cx="2201545" cy="116078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070" cy="116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C7EA">
      <w:pPr>
        <w:pStyle w:val="6"/>
        <w:rPr>
          <w:rFonts w:ascii="Courier New"/>
        </w:rPr>
      </w:pPr>
    </w:p>
    <w:p w14:paraId="2CE60134">
      <w:pPr>
        <w:pStyle w:val="6"/>
        <w:rPr>
          <w:rFonts w:ascii="Courier New"/>
        </w:rPr>
      </w:pPr>
    </w:p>
    <w:p w14:paraId="2BCFE2DA">
      <w:pPr>
        <w:pStyle w:val="6"/>
        <w:spacing w:before="110"/>
        <w:rPr>
          <w:rFonts w:ascii="Courier New"/>
        </w:rPr>
      </w:pPr>
    </w:p>
    <w:p w14:paraId="1A37E7C2">
      <w:pPr>
        <w:pStyle w:val="3"/>
        <w:numPr>
          <w:ilvl w:val="0"/>
          <w:numId w:val="2"/>
        </w:numPr>
        <w:tabs>
          <w:tab w:val="left" w:pos="168"/>
        </w:tabs>
        <w:spacing w:before="0" w:after="0" w:line="240" w:lineRule="auto"/>
        <w:ind w:left="168" w:right="0" w:hanging="168"/>
        <w:jc w:val="left"/>
        <w:rPr>
          <w:sz w:val="20"/>
        </w:rPr>
      </w:pPr>
      <w:r>
        <w:t>Latihan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50E7C071">
      <w:pPr>
        <w:pStyle w:val="6"/>
        <w:spacing w:before="179"/>
        <w:ind w:left="720"/>
        <w:rPr>
          <w:rFonts w:ascii="Times New Roman"/>
        </w:rPr>
      </w:pPr>
      <w:r>
        <w:rPr>
          <w:rFonts w:ascii="Times New Roman"/>
        </w:rPr>
        <w:t>USE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db_pertemuan4;</w:t>
      </w:r>
    </w:p>
    <w:p w14:paraId="1A39F371">
      <w:pPr>
        <w:spacing w:before="78" w:line="240" w:lineRule="auto"/>
        <w:rPr>
          <w:sz w:val="22"/>
        </w:rPr>
      </w:pPr>
    </w:p>
    <w:p w14:paraId="00F57B0E">
      <w:pPr>
        <w:pStyle w:val="6"/>
        <w:spacing w:line="276" w:lineRule="auto"/>
        <w:ind w:left="720" w:right="3939"/>
        <w:rPr>
          <w:rFonts w:ascii="Times New Roman"/>
        </w:rPr>
      </w:pPr>
      <w:r>
        <w:rPr>
          <w:rFonts w:ascii="Times New Roman"/>
        </w:rPr>
        <w:t>DROP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PROCEDURE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EXISTS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hitung_diskon; DELIMITER $$</w:t>
      </w:r>
    </w:p>
    <w:p w14:paraId="6A2F0CBA">
      <w:pPr>
        <w:spacing w:before="38" w:line="240" w:lineRule="auto"/>
        <w:rPr>
          <w:sz w:val="22"/>
        </w:rPr>
      </w:pPr>
    </w:p>
    <w:p w14:paraId="73D62B8C">
      <w:pPr>
        <w:pStyle w:val="6"/>
        <w:spacing w:line="276" w:lineRule="auto"/>
        <w:ind w:left="720" w:right="1130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PROCEDURE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hitung_diskon(IN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p_total_belanja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 xml:space="preserve">DECIMAL(12,2)) </w:t>
      </w:r>
      <w:r>
        <w:rPr>
          <w:rFonts w:ascii="Times New Roman"/>
          <w:spacing w:val="-2"/>
        </w:rPr>
        <w:t>BEGIN</w:t>
      </w:r>
    </w:p>
    <w:p w14:paraId="71378EA0">
      <w:pPr>
        <w:spacing w:before="2"/>
        <w:ind w:left="945" w:right="0" w:firstLine="0"/>
        <w:jc w:val="left"/>
        <w:rPr>
          <w:sz w:val="22"/>
        </w:rPr>
      </w:pPr>
      <w:r>
        <w:rPr>
          <w:sz w:val="22"/>
        </w:rPr>
        <w:t>--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=========================</w:t>
      </w:r>
    </w:p>
    <w:p w14:paraId="45EA8458">
      <w:pPr>
        <w:pStyle w:val="6"/>
        <w:spacing w:before="35"/>
        <w:ind w:left="945"/>
        <w:rPr>
          <w:rFonts w:ascii="Times New Roman"/>
        </w:rPr>
      </w:pPr>
      <w:r>
        <w:rPr>
          <w:rFonts w:ascii="Times New Roman"/>
        </w:rPr>
        <w:t>--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Deklarasi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Variabel</w:t>
      </w:r>
    </w:p>
    <w:p w14:paraId="16D7C064">
      <w:pPr>
        <w:spacing w:before="39"/>
        <w:ind w:left="945" w:right="0" w:firstLine="0"/>
        <w:jc w:val="left"/>
        <w:rPr>
          <w:sz w:val="22"/>
        </w:rPr>
      </w:pPr>
      <w:r>
        <w:rPr>
          <w:sz w:val="22"/>
        </w:rPr>
        <w:t>--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=========================</w:t>
      </w:r>
    </w:p>
    <w:p w14:paraId="454D40B1">
      <w:pPr>
        <w:pStyle w:val="6"/>
        <w:spacing w:before="39"/>
        <w:ind w:left="945"/>
        <w:rPr>
          <w:rFonts w:ascii="Times New Roman"/>
        </w:rPr>
      </w:pPr>
      <w:r>
        <w:rPr>
          <w:rFonts w:ascii="Times New Roman"/>
        </w:rPr>
        <w:t>DECLARE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v_diskon_persen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4"/>
        </w:rPr>
        <w:t>INT;</w:t>
      </w:r>
    </w:p>
    <w:p w14:paraId="6EC8842F">
      <w:pPr>
        <w:pStyle w:val="6"/>
        <w:spacing w:before="35" w:line="278" w:lineRule="auto"/>
        <w:ind w:left="945" w:right="3939"/>
        <w:rPr>
          <w:rFonts w:ascii="Times New Roman"/>
        </w:rPr>
      </w:pPr>
      <w:r>
        <w:rPr>
          <w:rFonts w:ascii="Times New Roman"/>
        </w:rPr>
        <w:t>DECLARE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v_jumlah_diskon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DECIMAL(12,2); DECLARE v_total_bayar DECIMAL(12,2);</w:t>
      </w:r>
    </w:p>
    <w:p w14:paraId="03E2B9B6">
      <w:pPr>
        <w:spacing w:before="36" w:line="240" w:lineRule="auto"/>
        <w:rPr>
          <w:sz w:val="22"/>
        </w:rPr>
      </w:pPr>
    </w:p>
    <w:p w14:paraId="2F6301D9">
      <w:pPr>
        <w:spacing w:before="1"/>
        <w:ind w:left="945" w:right="0" w:firstLine="0"/>
        <w:jc w:val="left"/>
        <w:rPr>
          <w:sz w:val="22"/>
        </w:rPr>
      </w:pPr>
      <w:r>
        <w:rPr>
          <w:sz w:val="22"/>
        </w:rPr>
        <w:t>--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=========================</w:t>
      </w:r>
    </w:p>
    <w:p w14:paraId="4319FA6F">
      <w:pPr>
        <w:pStyle w:val="6"/>
        <w:spacing w:before="35"/>
        <w:ind w:left="945"/>
        <w:rPr>
          <w:rFonts w:ascii="Times New Roman"/>
        </w:rPr>
      </w:pPr>
      <w:r>
        <w:rPr>
          <w:rFonts w:ascii="Times New Roman"/>
        </w:rPr>
        <w:t>--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Menentukan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Diskon</w:t>
      </w:r>
    </w:p>
    <w:p w14:paraId="7D7A0F3D">
      <w:pPr>
        <w:spacing w:before="39"/>
        <w:ind w:left="945" w:right="0" w:firstLine="0"/>
        <w:jc w:val="left"/>
        <w:rPr>
          <w:sz w:val="22"/>
        </w:rPr>
      </w:pPr>
      <w:r>
        <w:rPr>
          <w:sz w:val="22"/>
        </w:rPr>
        <w:t>--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=========================</w:t>
      </w:r>
    </w:p>
    <w:p w14:paraId="689D5D69">
      <w:pPr>
        <w:pStyle w:val="6"/>
        <w:spacing w:before="39" w:line="278" w:lineRule="auto"/>
        <w:ind w:left="1165" w:right="4949" w:hanging="22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p_total_belanja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&gt;=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1000000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THEN SET v_diskon_persen = 15;</w:t>
      </w:r>
    </w:p>
    <w:p w14:paraId="54946314">
      <w:pPr>
        <w:pStyle w:val="6"/>
        <w:spacing w:line="276" w:lineRule="auto"/>
        <w:ind w:left="1165" w:right="4300" w:hanging="220"/>
        <w:rPr>
          <w:rFonts w:ascii="Times New Roman"/>
        </w:rPr>
      </w:pPr>
      <w:r>
        <w:rPr>
          <w:rFonts w:ascii="Times New Roman"/>
        </w:rPr>
        <w:t>ELSEIF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p_total_belanja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&gt;=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500000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THEN SET v_diskon_persen = 10;</w:t>
      </w:r>
    </w:p>
    <w:p w14:paraId="00A53390">
      <w:pPr>
        <w:pStyle w:val="6"/>
        <w:spacing w:line="276" w:lineRule="auto"/>
        <w:ind w:left="1165" w:right="4300" w:hanging="220"/>
        <w:rPr>
          <w:rFonts w:ascii="Times New Roman"/>
        </w:rPr>
      </w:pPr>
      <w:r>
        <w:rPr>
          <w:rFonts w:ascii="Times New Roman"/>
        </w:rPr>
        <w:t>ELSEIF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p_total_belanja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&gt;=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250000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THEN SET v_diskon_persen = 5;</w:t>
      </w:r>
    </w:p>
    <w:p w14:paraId="741C3566">
      <w:pPr>
        <w:spacing w:before="0" w:line="251" w:lineRule="exact"/>
        <w:ind w:left="945" w:right="0" w:firstLine="0"/>
        <w:jc w:val="left"/>
        <w:rPr>
          <w:sz w:val="22"/>
        </w:rPr>
      </w:pPr>
      <w:r>
        <w:rPr>
          <w:spacing w:val="-4"/>
          <w:sz w:val="22"/>
        </w:rPr>
        <w:t>ELSE</w:t>
      </w:r>
    </w:p>
    <w:p w14:paraId="15B855CF">
      <w:pPr>
        <w:pStyle w:val="6"/>
        <w:spacing w:before="35" w:line="278" w:lineRule="auto"/>
        <w:ind w:left="945" w:right="5669" w:firstLine="220"/>
        <w:rPr>
          <w:rFonts w:ascii="Times New Roman"/>
        </w:rPr>
      </w:pPr>
      <w:r>
        <w:rPr>
          <w:rFonts w:ascii="Times New Roman"/>
        </w:rPr>
        <w:t>SET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v_diskon_persen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0; END IF;</w:t>
      </w:r>
    </w:p>
    <w:p w14:paraId="5526425B">
      <w:pPr>
        <w:spacing w:before="32" w:line="240" w:lineRule="auto"/>
        <w:rPr>
          <w:sz w:val="22"/>
        </w:rPr>
      </w:pPr>
    </w:p>
    <w:p w14:paraId="4FD87481">
      <w:pPr>
        <w:spacing w:before="0"/>
        <w:ind w:left="945" w:right="0" w:firstLine="0"/>
        <w:jc w:val="left"/>
        <w:rPr>
          <w:sz w:val="22"/>
        </w:rPr>
      </w:pPr>
      <w:r>
        <w:rPr>
          <w:sz w:val="22"/>
        </w:rPr>
        <w:t>--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=========================</w:t>
      </w:r>
    </w:p>
    <w:p w14:paraId="386535D2">
      <w:pPr>
        <w:pStyle w:val="6"/>
        <w:spacing w:before="39"/>
        <w:ind w:left="945"/>
        <w:rPr>
          <w:rFonts w:ascii="Times New Roman"/>
        </w:rPr>
      </w:pPr>
      <w:r>
        <w:rPr>
          <w:rFonts w:ascii="Times New Roman"/>
        </w:rPr>
        <w:t>--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Perhitungan</w:t>
      </w:r>
    </w:p>
    <w:p w14:paraId="74DDF0A6">
      <w:pPr>
        <w:spacing w:before="39"/>
        <w:ind w:left="945" w:right="0" w:firstLine="0"/>
        <w:jc w:val="left"/>
        <w:rPr>
          <w:sz w:val="22"/>
        </w:rPr>
      </w:pPr>
      <w:r>
        <w:rPr>
          <w:sz w:val="22"/>
        </w:rPr>
        <w:t>--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=========================</w:t>
      </w:r>
    </w:p>
    <w:p w14:paraId="03D4A476">
      <w:pPr>
        <w:pStyle w:val="6"/>
        <w:spacing w:before="35" w:line="278" w:lineRule="auto"/>
        <w:ind w:left="945" w:right="2178"/>
        <w:rPr>
          <w:rFonts w:ascii="Times New Roman"/>
        </w:rPr>
      </w:pPr>
      <w:r>
        <w:rPr>
          <w:rFonts w:ascii="Times New Roman"/>
        </w:rPr>
        <w:t>SET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v_jumlah_diskon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(v_diskon_persen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/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100)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p_total_belanja; SET v_total_bayar = p_total_belanja - v_jumlah_diskon;</w:t>
      </w:r>
    </w:p>
    <w:p w14:paraId="1543D05D">
      <w:pPr>
        <w:pStyle w:val="6"/>
        <w:spacing w:after="0" w:line="278" w:lineRule="auto"/>
        <w:rPr>
          <w:rFonts w:ascii="Times New Roman"/>
        </w:rPr>
        <w:sectPr>
          <w:pgSz w:w="12240" w:h="15840"/>
          <w:pgMar w:top="1820" w:right="1440" w:bottom="280" w:left="1440" w:header="720" w:footer="720" w:gutter="0"/>
          <w:cols w:space="720" w:num="1"/>
        </w:sectPr>
      </w:pPr>
    </w:p>
    <w:p w14:paraId="64BA4C6A">
      <w:pPr>
        <w:spacing w:before="71"/>
        <w:ind w:left="945" w:right="0" w:firstLine="0"/>
        <w:jc w:val="left"/>
        <w:rPr>
          <w:sz w:val="22"/>
        </w:rPr>
      </w:pPr>
      <w:r>
        <w:rPr>
          <w:sz w:val="22"/>
        </w:rPr>
        <w:t>--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=========================</w:t>
      </w:r>
    </w:p>
    <w:p w14:paraId="4403E898">
      <w:pPr>
        <w:pStyle w:val="6"/>
        <w:spacing w:before="35"/>
        <w:ind w:left="945"/>
        <w:rPr>
          <w:rFonts w:ascii="Times New Roman"/>
        </w:rPr>
      </w:pPr>
      <w:r>
        <w:rPr>
          <w:rFonts w:ascii="Times New Roman"/>
        </w:rPr>
        <w:t>--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Output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Dengan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Label</w:t>
      </w:r>
    </w:p>
    <w:p w14:paraId="06F4D76A">
      <w:pPr>
        <w:spacing w:before="39" w:line="278" w:lineRule="auto"/>
        <w:ind w:left="945" w:right="5105" w:firstLine="0"/>
        <w:jc w:val="left"/>
        <w:rPr>
          <w:sz w:val="22"/>
        </w:rPr>
      </w:pPr>
      <w:r>
        <w:rPr>
          <w:sz w:val="22"/>
        </w:rPr>
        <w:t>--</w:t>
      </w:r>
      <w:r>
        <w:rPr>
          <w:spacing w:val="-14"/>
          <w:sz w:val="22"/>
        </w:rPr>
        <w:t xml:space="preserve"> </w:t>
      </w:r>
      <w:r>
        <w:rPr>
          <w:sz w:val="22"/>
        </w:rPr>
        <w:t xml:space="preserve">========================= </w:t>
      </w:r>
      <w:r>
        <w:rPr>
          <w:spacing w:val="-2"/>
          <w:sz w:val="22"/>
        </w:rPr>
        <w:t>SELECT</w:t>
      </w:r>
    </w:p>
    <w:p w14:paraId="05298A40">
      <w:pPr>
        <w:pStyle w:val="6"/>
        <w:tabs>
          <w:tab w:val="left" w:pos="3254"/>
        </w:tabs>
        <w:spacing w:line="276" w:lineRule="auto"/>
        <w:ind w:left="1165" w:right="1875"/>
        <w:rPr>
          <w:rFonts w:ascii="Times New Roman"/>
        </w:rPr>
      </w:pPr>
      <w:r>
        <w:rPr>
          <w:rFonts w:ascii="Times New Roman"/>
        </w:rPr>
        <w:t xml:space="preserve">CONCAT('Total Belanja : Rp ', p_total_belanja) AS total_belanja, </w:t>
      </w:r>
      <w:r>
        <w:rPr>
          <w:rFonts w:ascii="Times New Roman"/>
          <w:spacing w:val="-2"/>
        </w:rPr>
        <w:t>CONCAT('Diskon</w:t>
      </w:r>
      <w:r>
        <w:rPr>
          <w:rFonts w:ascii="Times New Roman"/>
        </w:rPr>
        <w:tab/>
      </w:r>
      <w:r>
        <w:rPr>
          <w:rFonts w:ascii="Times New Roman"/>
        </w:rPr>
        <w:t>: ', v_diskon_persen, '%') AS diskon, CONCAT('Jumlah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Diskon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: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Rp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',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v_jumlah_diskon)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jumlah_diskon, CONCAT('Total Bayar</w:t>
      </w:r>
      <w:r>
        <w:rPr>
          <w:rFonts w:ascii="Times New Roman"/>
          <w:spacing w:val="80"/>
        </w:rPr>
        <w:t xml:space="preserve"> </w:t>
      </w:r>
      <w:r>
        <w:rPr>
          <w:rFonts w:ascii="Times New Roman"/>
        </w:rPr>
        <w:t>: Rp ', v_total_bayar) AS total_bayar;</w:t>
      </w:r>
    </w:p>
    <w:p w14:paraId="2D397E0A">
      <w:pPr>
        <w:spacing w:before="33" w:line="240" w:lineRule="auto"/>
        <w:rPr>
          <w:sz w:val="22"/>
        </w:rPr>
      </w:pPr>
    </w:p>
    <w:p w14:paraId="020BDE67">
      <w:pPr>
        <w:spacing w:before="0" w:line="554" w:lineRule="auto"/>
        <w:ind w:left="720" w:right="7332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1268730</wp:posOffset>
            </wp:positionH>
            <wp:positionV relativeFrom="paragraph">
              <wp:posOffset>537845</wp:posOffset>
            </wp:positionV>
            <wp:extent cx="2676525" cy="143065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END $$ DELIMITER</w:t>
      </w:r>
      <w:r>
        <w:rPr>
          <w:spacing w:val="-14"/>
          <w:sz w:val="22"/>
        </w:rPr>
        <w:t xml:space="preserve"> </w:t>
      </w:r>
      <w:r>
        <w:rPr>
          <w:sz w:val="22"/>
        </w:rPr>
        <w:t>;</w:t>
      </w:r>
    </w:p>
    <w:p w14:paraId="6D449225">
      <w:pPr>
        <w:spacing w:before="0" w:line="240" w:lineRule="auto"/>
        <w:rPr>
          <w:sz w:val="22"/>
        </w:rPr>
      </w:pPr>
    </w:p>
    <w:p w14:paraId="790BA5FD">
      <w:pPr>
        <w:spacing w:before="0" w:line="240" w:lineRule="auto"/>
        <w:rPr>
          <w:sz w:val="22"/>
        </w:rPr>
      </w:pPr>
    </w:p>
    <w:p w14:paraId="6F3FAE95">
      <w:pPr>
        <w:spacing w:before="0" w:line="240" w:lineRule="auto"/>
        <w:rPr>
          <w:sz w:val="22"/>
        </w:rPr>
      </w:pPr>
    </w:p>
    <w:p w14:paraId="39857AFF">
      <w:pPr>
        <w:spacing w:before="0" w:line="240" w:lineRule="auto"/>
        <w:rPr>
          <w:sz w:val="22"/>
        </w:rPr>
      </w:pPr>
    </w:p>
    <w:p w14:paraId="4120D38E">
      <w:pPr>
        <w:spacing w:before="0" w:line="240" w:lineRule="auto"/>
        <w:rPr>
          <w:sz w:val="22"/>
        </w:rPr>
      </w:pPr>
    </w:p>
    <w:p w14:paraId="2378D903">
      <w:pPr>
        <w:spacing w:before="0" w:line="240" w:lineRule="auto"/>
        <w:rPr>
          <w:sz w:val="22"/>
        </w:rPr>
      </w:pPr>
    </w:p>
    <w:p w14:paraId="2A040F8D">
      <w:pPr>
        <w:spacing w:before="0" w:line="240" w:lineRule="auto"/>
        <w:rPr>
          <w:sz w:val="22"/>
        </w:rPr>
      </w:pPr>
    </w:p>
    <w:p w14:paraId="687398A2">
      <w:pPr>
        <w:spacing w:before="0" w:line="240" w:lineRule="auto"/>
        <w:rPr>
          <w:sz w:val="22"/>
        </w:rPr>
      </w:pPr>
    </w:p>
    <w:p w14:paraId="16C162A9">
      <w:pPr>
        <w:spacing w:before="87" w:line="240" w:lineRule="auto"/>
        <w:rPr>
          <w:sz w:val="22"/>
        </w:rPr>
      </w:pPr>
    </w:p>
    <w:p w14:paraId="21E14A21">
      <w:pPr>
        <w:pStyle w:val="3"/>
        <w:ind w:firstLine="0"/>
      </w:pPr>
      <w:r>
        <w:t>2.</w:t>
      </w:r>
      <w:r>
        <w:rPr>
          <w:spacing w:val="-3"/>
        </w:rPr>
        <w:t xml:space="preserve"> </w:t>
      </w:r>
      <w:r>
        <w:t>Cara</w:t>
      </w:r>
      <w:r>
        <w:rPr>
          <w:spacing w:val="-1"/>
        </w:rPr>
        <w:t xml:space="preserve"> </w:t>
      </w:r>
      <w:r>
        <w:t>Menjalankan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1CC0F743">
      <w:pPr>
        <w:pStyle w:val="6"/>
        <w:spacing w:before="180"/>
        <w:ind w:left="720"/>
        <w:rPr>
          <w:rFonts w:ascii="Times New Roman"/>
        </w:rPr>
      </w:pPr>
      <w:r>
        <w:rPr>
          <w:rFonts w:ascii="Times New Roman"/>
        </w:rPr>
        <w:t>CALL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hitung_diskon(1200000);</w:t>
      </w:r>
    </w:p>
    <w:p w14:paraId="5B778FD8">
      <w:pPr>
        <w:spacing w:before="0" w:line="240" w:lineRule="auto"/>
        <w:rPr>
          <w:sz w:val="10"/>
        </w:rPr>
      </w:pPr>
      <w:r>
        <w:rPr>
          <w:sz w:val="1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1283335</wp:posOffset>
            </wp:positionH>
            <wp:positionV relativeFrom="paragraph">
              <wp:posOffset>88265</wp:posOffset>
            </wp:positionV>
            <wp:extent cx="2045970" cy="109791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785" cy="1097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030A0">
      <w:pPr>
        <w:spacing w:before="0" w:line="240" w:lineRule="auto"/>
        <w:rPr>
          <w:sz w:val="22"/>
        </w:rPr>
      </w:pPr>
    </w:p>
    <w:p w14:paraId="5A5AF9A1">
      <w:pPr>
        <w:spacing w:before="11" w:line="240" w:lineRule="auto"/>
        <w:rPr>
          <w:sz w:val="22"/>
        </w:rPr>
      </w:pPr>
    </w:p>
    <w:p w14:paraId="771AC585">
      <w:pPr>
        <w:pStyle w:val="3"/>
        <w:numPr>
          <w:ilvl w:val="0"/>
          <w:numId w:val="2"/>
        </w:numPr>
        <w:tabs>
          <w:tab w:val="left" w:pos="240"/>
        </w:tabs>
        <w:spacing w:before="0" w:after="0" w:line="240" w:lineRule="auto"/>
        <w:ind w:left="240" w:right="0" w:hanging="240"/>
        <w:jc w:val="left"/>
        <w:rPr>
          <w:sz w:val="24"/>
        </w:rPr>
      </w:pPr>
      <w:r>
        <w:t>T.</w:t>
      </w:r>
      <w:r>
        <w:rPr>
          <w:spacing w:val="-5"/>
        </w:rPr>
        <w:t xml:space="preserve"> </w:t>
      </w:r>
      <w:r>
        <w:t>Kuis</w:t>
      </w:r>
      <w:r>
        <w:rPr>
          <w:spacing w:val="-1"/>
        </w:rPr>
        <w:t xml:space="preserve"> </w:t>
      </w:r>
      <w:r>
        <w:t>Coding</w:t>
      </w:r>
      <w:r>
        <w:rPr>
          <w:spacing w:val="-2"/>
        </w:rPr>
        <w:t xml:space="preserve"> </w:t>
      </w:r>
      <w:r>
        <w:t>Pertemuan</w:t>
      </w:r>
      <w:r>
        <w:rPr>
          <w:spacing w:val="-5"/>
        </w:rPr>
        <w:t xml:space="preserve"> </w:t>
      </w:r>
      <w:r>
        <w:t>Ke-</w:t>
      </w:r>
      <w:r>
        <w:rPr>
          <w:spacing w:val="-10"/>
        </w:rPr>
        <w:t>4</w:t>
      </w:r>
    </w:p>
    <w:p w14:paraId="4E030C38">
      <w:pPr>
        <w:spacing w:before="25" w:line="240" w:lineRule="auto"/>
        <w:rPr>
          <w:b/>
          <w:sz w:val="22"/>
        </w:rPr>
      </w:pPr>
    </w:p>
    <w:p w14:paraId="503ECBE4">
      <w:pPr>
        <w:pStyle w:val="6"/>
        <w:spacing w:before="1"/>
        <w:ind w:left="720"/>
      </w:pPr>
      <w:r>
        <w:t>USE</w:t>
      </w:r>
      <w:r>
        <w:rPr>
          <w:spacing w:val="-5"/>
        </w:rPr>
        <w:t xml:space="preserve"> </w:t>
      </w:r>
      <w:r>
        <w:rPr>
          <w:spacing w:val="-2"/>
        </w:rPr>
        <w:t>db_pertemuan4;</w:t>
      </w:r>
    </w:p>
    <w:p w14:paraId="5F505983">
      <w:pPr>
        <w:pStyle w:val="6"/>
        <w:spacing w:before="83"/>
      </w:pPr>
    </w:p>
    <w:p w14:paraId="6C0A7CF8">
      <w:pPr>
        <w:pStyle w:val="6"/>
        <w:spacing w:line="276" w:lineRule="auto"/>
        <w:ind w:left="720" w:right="2855"/>
      </w:pPr>
      <w:r>
        <w:t>DROP</w:t>
      </w:r>
      <w:r>
        <w:rPr>
          <w:spacing w:val="-12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EXISTS</w:t>
      </w:r>
      <w:r>
        <w:rPr>
          <w:spacing w:val="-11"/>
        </w:rPr>
        <w:t xml:space="preserve"> </w:t>
      </w:r>
      <w:r>
        <w:t>cek_predikat_mahasiswa; DELIMITER $$</w:t>
      </w:r>
    </w:p>
    <w:p w14:paraId="19A212D0">
      <w:pPr>
        <w:pStyle w:val="6"/>
        <w:spacing w:before="37"/>
      </w:pPr>
    </w:p>
    <w:p w14:paraId="7F3070EC">
      <w:pPr>
        <w:pStyle w:val="6"/>
        <w:spacing w:before="1" w:line="278" w:lineRule="auto"/>
        <w:ind w:left="720" w:right="2855"/>
      </w:pPr>
      <w:r>
        <w:t>CREATE</w:t>
      </w:r>
      <w:r>
        <w:rPr>
          <w:spacing w:val="-11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cek_predikat_mahasiswa(IN</w:t>
      </w:r>
      <w:r>
        <w:rPr>
          <w:spacing w:val="-9"/>
        </w:rPr>
        <w:t xml:space="preserve"> </w:t>
      </w:r>
      <w:r>
        <w:t>p_nilai</w:t>
      </w:r>
      <w:r>
        <w:rPr>
          <w:spacing w:val="-10"/>
        </w:rPr>
        <w:t xml:space="preserve"> </w:t>
      </w:r>
      <w:r>
        <w:t xml:space="preserve">INT) </w:t>
      </w:r>
      <w:r>
        <w:rPr>
          <w:spacing w:val="-2"/>
        </w:rPr>
        <w:t>BEGIN</w:t>
      </w:r>
    </w:p>
    <w:p w14:paraId="0E45023E">
      <w:pPr>
        <w:spacing w:before="0" w:line="266" w:lineRule="exact"/>
        <w:ind w:left="9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--</w:t>
      </w:r>
      <w:r>
        <w:rPr>
          <w:rFonts w:ascii="Calibri"/>
          <w:spacing w:val="-2"/>
          <w:sz w:val="22"/>
        </w:rPr>
        <w:t xml:space="preserve"> =========================</w:t>
      </w:r>
    </w:p>
    <w:p w14:paraId="542FD77B">
      <w:pPr>
        <w:pStyle w:val="6"/>
        <w:spacing w:before="39"/>
        <w:ind w:left="916"/>
      </w:pPr>
      <w:r>
        <w:t>--</w:t>
      </w:r>
      <w:r>
        <w:rPr>
          <w:spacing w:val="-3"/>
        </w:rPr>
        <w:t xml:space="preserve"> </w:t>
      </w:r>
      <w:r>
        <w:t>Deklarasi</w:t>
      </w:r>
      <w:r>
        <w:rPr>
          <w:spacing w:val="-1"/>
        </w:rPr>
        <w:t xml:space="preserve"> </w:t>
      </w:r>
      <w:r>
        <w:rPr>
          <w:spacing w:val="-2"/>
        </w:rPr>
        <w:t>Variabel</w:t>
      </w:r>
    </w:p>
    <w:p w14:paraId="5F9B21DF">
      <w:pPr>
        <w:pStyle w:val="6"/>
        <w:spacing w:after="0"/>
        <w:sectPr>
          <w:pgSz w:w="12240" w:h="15840"/>
          <w:pgMar w:top="1660" w:right="1440" w:bottom="280" w:left="1440" w:header="720" w:footer="720" w:gutter="0"/>
          <w:cols w:space="720" w:num="1"/>
        </w:sectPr>
      </w:pPr>
    </w:p>
    <w:p w14:paraId="1E07CD8D">
      <w:pPr>
        <w:spacing w:before="39"/>
        <w:ind w:left="9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--</w:t>
      </w:r>
      <w:r>
        <w:rPr>
          <w:rFonts w:ascii="Calibri"/>
          <w:spacing w:val="-2"/>
          <w:sz w:val="22"/>
        </w:rPr>
        <w:t xml:space="preserve"> =========================</w:t>
      </w:r>
    </w:p>
    <w:p w14:paraId="13C594AF">
      <w:pPr>
        <w:pStyle w:val="6"/>
        <w:spacing w:before="39" w:line="276" w:lineRule="auto"/>
        <w:ind w:left="916" w:right="4949"/>
      </w:pPr>
      <w:r>
        <w:t>DECLARE</w:t>
      </w:r>
      <w:r>
        <w:rPr>
          <w:spacing w:val="-13"/>
        </w:rPr>
        <w:t xml:space="preserve"> </w:t>
      </w:r>
      <w:r>
        <w:t>v_predikat</w:t>
      </w:r>
      <w:r>
        <w:rPr>
          <w:spacing w:val="-12"/>
        </w:rPr>
        <w:t xml:space="preserve"> </w:t>
      </w:r>
      <w:r>
        <w:t>VARCHAR(50); DECLARE v_status VARCHAR(20);</w:t>
      </w:r>
    </w:p>
    <w:p w14:paraId="31D2EA9E">
      <w:pPr>
        <w:pStyle w:val="6"/>
        <w:spacing w:before="42"/>
      </w:pPr>
    </w:p>
    <w:p w14:paraId="65B4EAA0">
      <w:pPr>
        <w:spacing w:before="0"/>
        <w:ind w:left="9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--</w:t>
      </w:r>
      <w:r>
        <w:rPr>
          <w:rFonts w:ascii="Calibri"/>
          <w:spacing w:val="-2"/>
          <w:sz w:val="22"/>
        </w:rPr>
        <w:t xml:space="preserve"> =========================</w:t>
      </w:r>
    </w:p>
    <w:p w14:paraId="2625C31E">
      <w:pPr>
        <w:pStyle w:val="6"/>
        <w:spacing w:before="40"/>
        <w:ind w:left="916"/>
      </w:pPr>
      <w:r>
        <w:t>--</w:t>
      </w:r>
      <w:r>
        <w:rPr>
          <w:spacing w:val="-3"/>
        </w:rPr>
        <w:t xml:space="preserve"> </w:t>
      </w:r>
      <w:r>
        <w:t>Menentukan</w:t>
      </w:r>
      <w:r>
        <w:rPr>
          <w:spacing w:val="1"/>
        </w:rPr>
        <w:t xml:space="preserve"> </w:t>
      </w:r>
      <w:r>
        <w:rPr>
          <w:spacing w:val="-2"/>
        </w:rPr>
        <w:t>Predikat</w:t>
      </w:r>
    </w:p>
    <w:p w14:paraId="0B8A010F">
      <w:pPr>
        <w:spacing w:before="39"/>
        <w:ind w:left="9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--</w:t>
      </w:r>
      <w:r>
        <w:rPr>
          <w:rFonts w:ascii="Calibri"/>
          <w:spacing w:val="-2"/>
          <w:sz w:val="22"/>
        </w:rPr>
        <w:t xml:space="preserve"> =========================</w:t>
      </w:r>
    </w:p>
    <w:p w14:paraId="3BBC0B13">
      <w:pPr>
        <w:pStyle w:val="6"/>
        <w:spacing w:before="40"/>
        <w:ind w:left="916"/>
      </w:pPr>
      <w:r>
        <w:t>IF</w:t>
      </w:r>
      <w:r>
        <w:rPr>
          <w:spacing w:val="-6"/>
        </w:rPr>
        <w:t xml:space="preserve"> </w:t>
      </w:r>
      <w:r>
        <w:t>p_nilai</w:t>
      </w:r>
      <w:r>
        <w:rPr>
          <w:spacing w:val="-1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90</w:t>
      </w:r>
      <w:r>
        <w:rPr>
          <w:spacing w:val="2"/>
        </w:rPr>
        <w:t xml:space="preserve"> </w:t>
      </w:r>
      <w:r>
        <w:rPr>
          <w:spacing w:val="-4"/>
        </w:rPr>
        <w:t>THEN</w:t>
      </w:r>
    </w:p>
    <w:p w14:paraId="167915CC">
      <w:pPr>
        <w:pStyle w:val="6"/>
        <w:spacing w:before="43" w:line="276" w:lineRule="auto"/>
        <w:ind w:left="916" w:right="4300" w:firstLine="200"/>
      </w:pPr>
      <w:r>
        <w:t>SET</w:t>
      </w:r>
      <w:r>
        <w:rPr>
          <w:spacing w:val="-11"/>
        </w:rPr>
        <w:t xml:space="preserve"> </w:t>
      </w:r>
      <w:r>
        <w:t>v_predikat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'Sangat</w:t>
      </w:r>
      <w:r>
        <w:rPr>
          <w:spacing w:val="-9"/>
        </w:rPr>
        <w:t xml:space="preserve"> </w:t>
      </w:r>
      <w:r>
        <w:t>Memuaskan'; ELSEIF p_nilai &gt;= 80 THEN</w:t>
      </w:r>
    </w:p>
    <w:p w14:paraId="4BD4140E">
      <w:pPr>
        <w:pStyle w:val="6"/>
        <w:spacing w:line="276" w:lineRule="auto"/>
        <w:ind w:left="916" w:right="4949" w:firstLine="200"/>
      </w:pPr>
      <w:r>
        <w:t>SET</w:t>
      </w:r>
      <w:r>
        <w:rPr>
          <w:spacing w:val="-13"/>
        </w:rPr>
        <w:t xml:space="preserve"> </w:t>
      </w:r>
      <w:r>
        <w:t>v_predikat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'Memuaskan'; ELSEIF p_nilai &gt;= 70 THEN</w:t>
      </w:r>
    </w:p>
    <w:p w14:paraId="3860EE30">
      <w:pPr>
        <w:pStyle w:val="6"/>
        <w:spacing w:before="1" w:line="276" w:lineRule="auto"/>
        <w:ind w:left="916" w:right="6026" w:firstLine="200"/>
      </w:pPr>
      <w:r>
        <w:t>SET v_predikat =</w:t>
      </w:r>
      <w:r>
        <w:rPr>
          <w:spacing w:val="-4"/>
        </w:rPr>
        <w:t xml:space="preserve"> </w:t>
      </w:r>
      <w:r>
        <w:t>'Baik'; ELSEIF</w:t>
      </w:r>
      <w:r>
        <w:rPr>
          <w:spacing w:val="-4"/>
        </w:rPr>
        <w:t xml:space="preserve"> </w:t>
      </w:r>
      <w:r>
        <w:t>p_nilai</w:t>
      </w:r>
      <w:r>
        <w:rPr>
          <w:spacing w:val="-2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60</w:t>
      </w:r>
      <w:r>
        <w:rPr>
          <w:spacing w:val="2"/>
        </w:rPr>
        <w:t xml:space="preserve"> </w:t>
      </w:r>
      <w:r>
        <w:rPr>
          <w:spacing w:val="-4"/>
        </w:rPr>
        <w:t>THEN</w:t>
      </w:r>
    </w:p>
    <w:p w14:paraId="3785AF91">
      <w:pPr>
        <w:pStyle w:val="6"/>
        <w:spacing w:line="276" w:lineRule="auto"/>
        <w:ind w:left="916" w:right="5669" w:firstLine="200"/>
      </w:pPr>
      <w:r>
        <w:t>SET</w:t>
      </w:r>
      <w:r>
        <w:rPr>
          <w:spacing w:val="-13"/>
        </w:rPr>
        <w:t xml:space="preserve"> </w:t>
      </w:r>
      <w:r>
        <w:t>v_predikat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'Cukup'; </w:t>
      </w:r>
      <w:r>
        <w:rPr>
          <w:spacing w:val="-4"/>
        </w:rPr>
        <w:t>ELSE</w:t>
      </w:r>
    </w:p>
    <w:p w14:paraId="6C545E71">
      <w:pPr>
        <w:pStyle w:val="6"/>
        <w:spacing w:line="278" w:lineRule="auto"/>
        <w:ind w:left="916" w:right="5669" w:firstLine="200"/>
      </w:pPr>
      <w:r>
        <w:t>SET</w:t>
      </w:r>
      <w:r>
        <w:rPr>
          <w:spacing w:val="-13"/>
        </w:rPr>
        <w:t xml:space="preserve"> </w:t>
      </w:r>
      <w:r>
        <w:t>v_predikat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'Kurang'; END IF;</w:t>
      </w:r>
    </w:p>
    <w:p w14:paraId="4DE48444">
      <w:pPr>
        <w:pStyle w:val="6"/>
        <w:spacing w:before="34"/>
      </w:pPr>
    </w:p>
    <w:p w14:paraId="38AD6784">
      <w:pPr>
        <w:spacing w:before="0"/>
        <w:ind w:left="9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--</w:t>
      </w:r>
      <w:r>
        <w:rPr>
          <w:rFonts w:ascii="Calibri"/>
          <w:spacing w:val="-2"/>
          <w:sz w:val="22"/>
        </w:rPr>
        <w:t xml:space="preserve"> =========================</w:t>
      </w:r>
    </w:p>
    <w:p w14:paraId="1376C934">
      <w:pPr>
        <w:pStyle w:val="6"/>
        <w:spacing w:before="39"/>
        <w:ind w:left="916"/>
      </w:pPr>
      <w:r>
        <w:t>--</w:t>
      </w:r>
      <w:r>
        <w:rPr>
          <w:spacing w:val="-4"/>
        </w:rPr>
        <w:t xml:space="preserve"> </w:t>
      </w:r>
      <w:r>
        <w:t>Menentukan Status</w:t>
      </w:r>
      <w:r>
        <w:rPr>
          <w:spacing w:val="-2"/>
        </w:rPr>
        <w:t xml:space="preserve"> Kelulusan</w:t>
      </w:r>
    </w:p>
    <w:p w14:paraId="0464162F">
      <w:pPr>
        <w:spacing w:before="40"/>
        <w:ind w:left="9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--</w:t>
      </w:r>
      <w:r>
        <w:rPr>
          <w:rFonts w:ascii="Calibri"/>
          <w:spacing w:val="-2"/>
          <w:sz w:val="22"/>
        </w:rPr>
        <w:t xml:space="preserve"> =========================</w:t>
      </w:r>
    </w:p>
    <w:p w14:paraId="6FFBC0A6">
      <w:pPr>
        <w:pStyle w:val="6"/>
        <w:spacing w:before="43" w:line="276" w:lineRule="auto"/>
        <w:ind w:left="1116" w:right="6259" w:hanging="200"/>
      </w:pPr>
      <w:r>
        <w:t>IF p_nilai &gt;= 70 THEN SET</w:t>
      </w:r>
      <w:r>
        <w:rPr>
          <w:spacing w:val="-13"/>
        </w:rPr>
        <w:t xml:space="preserve"> </w:t>
      </w:r>
      <w:r>
        <w:t>v_status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'Lulus';</w:t>
      </w:r>
    </w:p>
    <w:p w14:paraId="65386DD5">
      <w:pPr>
        <w:spacing w:before="0" w:line="267" w:lineRule="exact"/>
        <w:ind w:left="916" w:right="0" w:firstLine="0"/>
        <w:jc w:val="left"/>
        <w:rPr>
          <w:rFonts w:ascii="Calibri"/>
          <w:sz w:val="22"/>
        </w:rPr>
      </w:pPr>
      <w:r>
        <w:rPr>
          <w:rFonts w:ascii="Calibri"/>
          <w:spacing w:val="-4"/>
          <w:sz w:val="22"/>
        </w:rPr>
        <w:t>ELSE</w:t>
      </w:r>
    </w:p>
    <w:p w14:paraId="12C4DDAA">
      <w:pPr>
        <w:pStyle w:val="6"/>
        <w:spacing w:before="40" w:line="276" w:lineRule="auto"/>
        <w:ind w:left="916" w:right="5669" w:firstLine="200"/>
      </w:pPr>
      <w:r>
        <w:t>SET</w:t>
      </w:r>
      <w:r>
        <w:rPr>
          <w:spacing w:val="-9"/>
        </w:rPr>
        <w:t xml:space="preserve"> </w:t>
      </w:r>
      <w:r>
        <w:t>v_status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'Tidak</w:t>
      </w:r>
      <w:r>
        <w:rPr>
          <w:spacing w:val="-10"/>
        </w:rPr>
        <w:t xml:space="preserve"> </w:t>
      </w:r>
      <w:r>
        <w:t>Lulus'; END IF;</w:t>
      </w:r>
    </w:p>
    <w:p w14:paraId="6E3E99AA">
      <w:pPr>
        <w:pStyle w:val="6"/>
        <w:spacing w:before="41"/>
      </w:pPr>
    </w:p>
    <w:p w14:paraId="00074A32">
      <w:pPr>
        <w:spacing w:before="0"/>
        <w:ind w:left="9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--</w:t>
      </w:r>
      <w:r>
        <w:rPr>
          <w:rFonts w:ascii="Calibri"/>
          <w:spacing w:val="-2"/>
          <w:sz w:val="22"/>
        </w:rPr>
        <w:t xml:space="preserve"> =========================</w:t>
      </w:r>
    </w:p>
    <w:p w14:paraId="4D91D5F6">
      <w:pPr>
        <w:pStyle w:val="6"/>
        <w:spacing w:before="41"/>
        <w:ind w:left="916"/>
      </w:pPr>
      <w:r>
        <w:t>--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rPr>
          <w:spacing w:val="-4"/>
        </w:rPr>
        <w:t>Label</w:t>
      </w:r>
    </w:p>
    <w:p w14:paraId="75DB488C">
      <w:pPr>
        <w:spacing w:before="39" w:line="276" w:lineRule="auto"/>
        <w:ind w:left="916" w:right="551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--</w:t>
      </w:r>
      <w:r>
        <w:rPr>
          <w:rFonts w:ascii="Calibri"/>
          <w:spacing w:val="-13"/>
          <w:sz w:val="22"/>
        </w:rPr>
        <w:t xml:space="preserve"> </w:t>
      </w:r>
      <w:r>
        <w:rPr>
          <w:rFonts w:ascii="Calibri"/>
          <w:sz w:val="22"/>
        </w:rPr>
        <w:t xml:space="preserve">========================= </w:t>
      </w:r>
      <w:r>
        <w:rPr>
          <w:rFonts w:ascii="Calibri"/>
          <w:spacing w:val="-2"/>
          <w:sz w:val="22"/>
        </w:rPr>
        <w:t>SELECT</w:t>
      </w:r>
    </w:p>
    <w:p w14:paraId="432E6DA0">
      <w:pPr>
        <w:pStyle w:val="6"/>
        <w:tabs>
          <w:tab w:val="left" w:pos="2631"/>
        </w:tabs>
        <w:spacing w:before="2" w:line="276" w:lineRule="auto"/>
        <w:ind w:left="1116" w:right="3651"/>
      </w:pPr>
      <w:r>
        <w:rPr>
          <w:spacing w:val="-2"/>
        </w:rPr>
        <w:t>CONCAT('Nilai</w:t>
      </w:r>
      <w:r>
        <w:tab/>
      </w:r>
      <w:r>
        <w:t>: ', p_nilai) AS nilai, CONCAT('Predikat</w:t>
      </w:r>
      <w:r>
        <w:rPr>
          <w:spacing w:val="40"/>
        </w:rPr>
        <w:t xml:space="preserve"> </w:t>
      </w:r>
      <w:r>
        <w:t>: ', v_predikat) AS predikat, CONCAT('Status</w:t>
      </w:r>
      <w:r>
        <w:rPr>
          <w:spacing w:val="80"/>
          <w:w w:val="150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',</w:t>
      </w:r>
      <w:r>
        <w:rPr>
          <w:spacing w:val="-3"/>
        </w:rPr>
        <w:t xml:space="preserve"> </w:t>
      </w:r>
      <w:r>
        <w:t>v_status)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status_kelulusan;</w:t>
      </w:r>
    </w:p>
    <w:p w14:paraId="3A7EC17C">
      <w:pPr>
        <w:pStyle w:val="6"/>
        <w:spacing w:before="41"/>
      </w:pPr>
    </w:p>
    <w:p w14:paraId="469E0DB2">
      <w:pPr>
        <w:spacing w:before="1" w:line="549" w:lineRule="auto"/>
        <w:ind w:left="720" w:right="7556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END $$ DELIMITER</w:t>
      </w:r>
      <w:r>
        <w:rPr>
          <w:rFonts w:ascii="Calibri"/>
          <w:spacing w:val="-13"/>
          <w:sz w:val="22"/>
        </w:rPr>
        <w:t xml:space="preserve"> </w:t>
      </w:r>
      <w:r>
        <w:rPr>
          <w:rFonts w:ascii="Calibri"/>
          <w:sz w:val="22"/>
        </w:rPr>
        <w:t>;</w:t>
      </w:r>
    </w:p>
    <w:p w14:paraId="618DAF5B">
      <w:pPr>
        <w:spacing w:after="0" w:line="549" w:lineRule="auto"/>
        <w:jc w:val="left"/>
        <w:rPr>
          <w:rFonts w:ascii="Calibri"/>
          <w:sz w:val="22"/>
        </w:rPr>
        <w:sectPr>
          <w:pgSz w:w="12240" w:h="15840"/>
          <w:pgMar w:top="1400" w:right="1440" w:bottom="280" w:left="1440" w:header="720" w:footer="720" w:gutter="0"/>
          <w:cols w:space="720" w:num="1"/>
        </w:sectPr>
      </w:pPr>
    </w:p>
    <w:p w14:paraId="44B214B3">
      <w:pPr>
        <w:pStyle w:val="6"/>
        <w:ind w:left="251"/>
        <w:rPr>
          <w:sz w:val="20"/>
        </w:rPr>
      </w:pPr>
      <w:r>
        <w:rPr>
          <w:sz w:val="20"/>
        </w:rPr>
        <w:drawing>
          <wp:inline distT="0" distB="0" distL="0" distR="0">
            <wp:extent cx="3284855" cy="181864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040" cy="181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CCF0">
      <w:pPr>
        <w:pStyle w:val="6"/>
        <w:rPr>
          <w:sz w:val="24"/>
        </w:rPr>
      </w:pPr>
    </w:p>
    <w:p w14:paraId="35CAEC98">
      <w:pPr>
        <w:pStyle w:val="6"/>
        <w:spacing w:before="252"/>
        <w:rPr>
          <w:sz w:val="24"/>
        </w:rPr>
      </w:pPr>
    </w:p>
    <w:p w14:paraId="7F7924DF">
      <w:pPr>
        <w:pStyle w:val="2"/>
        <w:numPr>
          <w:ilvl w:val="0"/>
          <w:numId w:val="5"/>
        </w:numPr>
        <w:tabs>
          <w:tab w:val="left" w:pos="720"/>
        </w:tabs>
        <w:spacing w:before="0" w:after="0" w:line="240" w:lineRule="auto"/>
        <w:ind w:left="720" w:right="0" w:hanging="360"/>
        <w:jc w:val="left"/>
      </w:pPr>
      <w:r>
        <w:t>Cara</w:t>
      </w:r>
      <w:r>
        <w:rPr>
          <w:spacing w:val="-3"/>
        </w:rPr>
        <w:t xml:space="preserve"> </w:t>
      </w:r>
      <w:r>
        <w:t>Menjalankan</w:t>
      </w:r>
      <w:r>
        <w:rPr>
          <w:spacing w:val="1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hasil</w:t>
      </w:r>
      <w:r>
        <w:rPr>
          <w:spacing w:val="-2"/>
        </w:rPr>
        <w:t xml:space="preserve"> output</w:t>
      </w:r>
    </w:p>
    <w:p w14:paraId="2BA9E374">
      <w:pPr>
        <w:spacing w:before="9" w:line="240" w:lineRule="auto"/>
        <w:rPr>
          <w:b/>
          <w:sz w:val="24"/>
        </w:rPr>
      </w:pPr>
    </w:p>
    <w:p w14:paraId="59EFC7B0">
      <w:pPr>
        <w:spacing w:before="1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CALL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cek_predikat_mahasiswa(85);</w:t>
      </w:r>
    </w:p>
    <w:p w14:paraId="41D2870F">
      <w:pPr>
        <w:pStyle w:val="6"/>
        <w:spacing w:before="3"/>
        <w:rPr>
          <w:rFonts w:ascii="Courier New"/>
          <w:sz w:val="12"/>
        </w:rPr>
      </w:pPr>
      <w:r>
        <w:rPr>
          <w:rFonts w:ascii="Courier New"/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1394460</wp:posOffset>
            </wp:positionH>
            <wp:positionV relativeFrom="paragraph">
              <wp:posOffset>103505</wp:posOffset>
            </wp:positionV>
            <wp:extent cx="2971165" cy="161353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16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04826">
      <w:pPr>
        <w:pStyle w:val="6"/>
        <w:ind w:left="720" w:right="7307"/>
        <w:rPr>
          <w:rFonts w:ascii="Times New Roman"/>
        </w:rPr>
      </w:pPr>
      <w:r>
        <w:rPr>
          <w:rFonts w:ascii="Times New Roman"/>
        </w:rPr>
        <w:t>Contoh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output: Nilai: 85</w:t>
      </w:r>
    </w:p>
    <w:p w14:paraId="398AD6A9">
      <w:pPr>
        <w:pStyle w:val="6"/>
        <w:ind w:left="720" w:right="6709"/>
        <w:rPr>
          <w:rFonts w:ascii="Times New Roman"/>
        </w:rPr>
      </w:pPr>
      <w:r>
        <w:rPr>
          <w:rFonts w:ascii="Times New Roman"/>
        </w:rPr>
        <w:t>Predikat: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Memuaskan Status: Lulus</w:t>
      </w:r>
    </w:p>
    <w:sectPr>
      <w:pgSz w:w="12240" w:h="15840"/>
      <w:pgMar w:top="48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81" w:hanging="18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098" w:hanging="181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016" w:hanging="18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934" w:hanging="18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852" w:hanging="18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770" w:hanging="18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18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606" w:hanging="18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524" w:hanging="181"/>
      </w:pPr>
      <w:rPr>
        <w:rFonts w:hint="default"/>
        <w:lang w:val="id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72" w:hanging="172"/>
        <w:jc w:val="left"/>
      </w:pPr>
      <w:rPr>
        <w:rFonts w:hint="default"/>
        <w:spacing w:val="-1"/>
        <w:w w:val="89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098" w:hanging="172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016" w:hanging="172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934" w:hanging="172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852" w:hanging="172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770" w:hanging="172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172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606" w:hanging="172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524" w:hanging="172"/>
      </w:pPr>
      <w:rPr>
        <w:rFonts w:hint="default"/>
        <w:lang w:val="id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2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6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840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600" w:hanging="360"/>
      </w:pPr>
      <w:rPr>
        <w:rFonts w:hint="default"/>
        <w:lang w:val="id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741568D"/>
    <w:rsid w:val="6A7675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ind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type="paragraph" w:styleId="3">
    <w:name w:val="heading 2"/>
    <w:basedOn w:val="1"/>
    <w:qFormat/>
    <w:uiPriority w:val="1"/>
    <w:pPr>
      <w:ind w:hanging="36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id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id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19" w:hanging="359"/>
    </w:pPr>
    <w:rPr>
      <w:rFonts w:ascii="Times New Roman" w:hAnsi="Times New Roman" w:eastAsia="Times New Roman" w:cs="Times New Roman"/>
      <w:lang w:val="id" w:eastAsia="en-US" w:bidi="ar-SA"/>
    </w:rPr>
  </w:style>
  <w:style w:type="paragraph" w:customStyle="1" w:styleId="9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668</Words>
  <Characters>4398</Characters>
  <TotalTime>2</TotalTime>
  <ScaleCrop>false</ScaleCrop>
  <LinksUpToDate>false</LinksUpToDate>
  <CharactersWithSpaces>4946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2026-04-25T06:12:00Z</dcterms:created>
  <dc:creator>Asus</dc:creator>
  <cp:lastModifiedBy>Lilis Rafika</cp:lastModifiedBy>
  <dcterms:modified xsi:type="dcterms:W3CDTF">2026-04-25T06:15:07Z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2026-04-25T00:00:00Z</vt:filetime>
  </property>
  <property fmtid="{D5CDD505-2E9C-101B-9397-08002B2CF9AE}" pid="5" name="Producer">
    <vt:lpwstr>Microsoft® Word 2016</vt:lpwstr>
  </property>
  <property fmtid="{D5CDD505-2E9C-101B-9397-08002B2CF9AE}" pid="6" name="KSOTemplateDocerSaveRecord">
    <vt:lpwstr>eyJoZGlkIjoiMDNhNTQ0NTMyZDhjNzNkODUxZTAzOGY3ZjcxODUyOTYiLCJ1c2VySWQiOiI4ODEzNzU5ODM0NTU2In0=</vt:lpwstr>
  </property>
  <property fmtid="{D5CDD505-2E9C-101B-9397-08002B2CF9AE}" pid="7" name="KSOProductBuildVer">
    <vt:lpwstr>1033-12.1.0.25242</vt:lpwstr>
  </property>
  <property fmtid="{D5CDD505-2E9C-101B-9397-08002B2CF9AE}" pid="8" name="ICV">
    <vt:lpwstr>49E0C057EDAD492F88CD5C5470F25DD9_13</vt:lpwstr>
  </property>
</Properties>
</file>